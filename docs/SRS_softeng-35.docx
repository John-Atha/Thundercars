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line="240" w:lineRule="auto"/>
        <w:ind w:left="0" w:right="0" w:firstLine="720"/>
        <w:jc w:val="center"/>
        <w:rPr>
          <w:rFonts w:ascii="Arial" w:hAnsi="Arial" w:eastAsia="Arial" w:cs="Arial"/>
          <w:b/>
          <w:color w:val="auto"/>
          <w:spacing w:val="0"/>
          <w:position w:val="0"/>
          <w:sz w:val="50"/>
          <w:shd w:val="clear" w:fill="auto"/>
        </w:rPr>
      </w:pPr>
      <w:r>
        <w:rPr>
          <w:rFonts w:ascii="Arial" w:hAnsi="Arial" w:eastAsia="Arial" w:cs="Arial"/>
          <w:b/>
          <w:color w:val="auto"/>
          <w:spacing w:val="0"/>
          <w:position w:val="0"/>
          <w:sz w:val="50"/>
          <w:shd w:val="clear" w:fill="auto"/>
        </w:rPr>
        <w:t>thundercars.gr</w:t>
      </w:r>
    </w:p>
    <w:p>
      <w:pPr>
        <w:spacing w:before="240" w:after="240" w:line="240" w:lineRule="auto"/>
        <w:ind w:left="0" w:right="0" w:firstLine="720"/>
        <w:jc w:val="center"/>
        <w:rPr>
          <w:rFonts w:ascii="Arial" w:hAnsi="Arial" w:eastAsia="Arial" w:cs="Arial"/>
          <w:color w:val="auto"/>
          <w:spacing w:val="0"/>
          <w:position w:val="0"/>
          <w:sz w:val="44"/>
          <w:shd w:val="clear" w:fill="auto"/>
        </w:rPr>
      </w:pPr>
      <w:r>
        <w:rPr>
          <w:rFonts w:ascii="Arial" w:hAnsi="Arial" w:eastAsia="Arial" w:cs="Arial"/>
          <w:color w:val="auto"/>
          <w:spacing w:val="0"/>
          <w:position w:val="0"/>
          <w:sz w:val="44"/>
          <w:shd w:val="clear" w:fill="auto"/>
        </w:rPr>
        <w:t>Έγγραφο απαιτήσεων λογισμικού (SRS)</w:t>
      </w:r>
    </w:p>
    <w:p>
      <w:pPr>
        <w:spacing w:before="240" w:after="240" w:line="240" w:lineRule="auto"/>
        <w:ind w:left="0" w:right="0" w:firstLine="720"/>
        <w:jc w:val="center"/>
        <w:rPr>
          <w:rFonts w:ascii="Arial" w:hAnsi="Arial" w:eastAsia="Arial" w:cs="Arial"/>
          <w:color w:val="auto"/>
          <w:spacing w:val="0"/>
          <w:position w:val="0"/>
          <w:sz w:val="44"/>
          <w:shd w:val="clear" w:fill="auto"/>
        </w:rPr>
      </w:pPr>
      <w:r>
        <w:rPr>
          <w:rFonts w:ascii="Arial" w:hAnsi="Arial" w:eastAsia="Arial" w:cs="Arial"/>
          <w:color w:val="auto"/>
          <w:spacing w:val="0"/>
          <w:position w:val="0"/>
          <w:sz w:val="44"/>
          <w:shd w:val="clear" w:fill="auto"/>
        </w:rPr>
        <w:t>Software Requirements Specification</w:t>
      </w:r>
    </w:p>
    <w:p>
      <w:pPr>
        <w:spacing w:before="240" w:after="240" w:line="240" w:lineRule="auto"/>
        <w:ind w:left="0" w:right="0" w:firstLine="0"/>
        <w:jc w:val="center"/>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ΒΑΣΙΣΜΕΝΟ ΣΤΟ ΠΡΟΤΥΠΟ ISO/IEC/IEEE 29148:2011</w:t>
      </w:r>
    </w:p>
    <w:p>
      <w:pPr>
        <w:spacing w:before="240" w:after="240" w:line="240" w:lineRule="auto"/>
        <w:ind w:left="0" w:right="0" w:firstLine="0"/>
        <w:jc w:val="center"/>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ΓΙΑ ΤΟ ΜΑΘΗΜΑ ΤΕΧΝΟΛΟΓΙΑ ΛΟΓΙΣΜΙΚΟΥ ΤΗΣ ΣΗΜΜΥ ΕΜΠ</w:t>
      </w:r>
    </w:p>
    <w:p>
      <w:pPr>
        <w:spacing w:before="240" w:after="240" w:line="240" w:lineRule="auto"/>
        <w:ind w:left="720" w:right="0" w:firstLine="0"/>
        <w:jc w:val="center"/>
        <w:rPr>
          <w:rFonts w:ascii="Arial" w:hAnsi="Arial" w:eastAsia="Arial" w:cs="Arial"/>
          <w:b/>
          <w:color w:val="auto"/>
          <w:spacing w:val="0"/>
          <w:position w:val="0"/>
          <w:sz w:val="22"/>
          <w:shd w:val="clear" w:fill="auto"/>
        </w:rPr>
      </w:pPr>
    </w:p>
    <w:p>
      <w:pPr>
        <w:spacing w:before="240" w:after="240" w:line="240" w:lineRule="auto"/>
        <w:ind w:left="720" w:right="0" w:firstLine="0"/>
        <w:jc w:val="center"/>
        <w:rPr>
          <w:rFonts w:ascii="Arial" w:hAnsi="Arial" w:eastAsia="Arial" w:cs="Arial"/>
          <w:b/>
          <w:color w:val="auto"/>
          <w:spacing w:val="0"/>
          <w:position w:val="0"/>
          <w:sz w:val="22"/>
          <w:shd w:val="clear" w:fill="auto"/>
        </w:rPr>
      </w:pPr>
    </w:p>
    <w:p>
      <w:pPr>
        <w:spacing w:before="240" w:after="240" w:line="240" w:lineRule="auto"/>
        <w:ind w:left="720" w:right="0" w:firstLine="0"/>
        <w:jc w:val="center"/>
        <w:rPr>
          <w:rFonts w:ascii="Arial" w:hAnsi="Arial" w:eastAsia="Arial" w:cs="Arial"/>
          <w:color w:val="auto"/>
          <w:spacing w:val="0"/>
          <w:position w:val="0"/>
          <w:sz w:val="22"/>
          <w:shd w:val="clear" w:fill="auto"/>
        </w:rPr>
      </w:pPr>
      <w:r>
        <w:rPr>
          <w:rFonts w:ascii="Arial" w:hAnsi="Arial" w:eastAsia="Arial" w:cs="Arial"/>
          <w:b/>
          <w:color w:val="auto"/>
          <w:spacing w:val="0"/>
          <w:position w:val="0"/>
          <w:sz w:val="22"/>
          <w:shd w:val="clear" w:fill="auto"/>
        </w:rPr>
        <w:t>ΟΜΑΔΑ ΑΝΑΠΤΥΞΗΣ</w:t>
      </w:r>
      <w:r>
        <w:rPr>
          <w:rFonts w:ascii="Arial" w:hAnsi="Arial" w:eastAsia="Arial" w:cs="Arial"/>
          <w:b/>
          <w:color w:val="auto"/>
          <w:spacing w:val="0"/>
          <w:position w:val="0"/>
          <w:sz w:val="22"/>
          <w:shd w:val="clear" w:fill="auto"/>
        </w:rPr>
        <w:br w:type="textWrapping"/>
      </w:r>
      <w:r>
        <w:rPr>
          <w:rFonts w:ascii="Arial" w:hAnsi="Arial" w:eastAsia="Arial" w:cs="Arial"/>
          <w:color w:val="auto"/>
          <w:spacing w:val="0"/>
          <w:position w:val="0"/>
          <w:sz w:val="22"/>
          <w:shd w:val="clear" w:fill="auto"/>
        </w:rPr>
        <w:t>“Decoders”</w:t>
      </w:r>
    </w:p>
    <w:p>
      <w:pPr>
        <w:spacing w:before="240" w:after="240" w:line="240" w:lineRule="auto"/>
        <w:ind w:left="720" w:right="0" w:firstLine="0"/>
        <w:jc w:val="center"/>
        <w:rPr>
          <w:rFonts w:ascii="Arial" w:hAnsi="Arial" w:eastAsia="Arial" w:cs="Arial"/>
          <w:b/>
          <w:color w:val="auto"/>
          <w:spacing w:val="0"/>
          <w:position w:val="0"/>
          <w:sz w:val="22"/>
          <w:shd w:val="clear" w:fill="auto"/>
        </w:rPr>
      </w:pPr>
      <w:r>
        <w:rPr>
          <w:rFonts w:ascii="Arial" w:hAnsi="Arial" w:eastAsia="Arial" w:cs="Arial"/>
          <w:color w:val="auto"/>
          <w:spacing w:val="0"/>
          <w:position w:val="0"/>
          <w:sz w:val="22"/>
          <w:shd w:val="clear" w:fill="auto"/>
        </w:rPr>
        <w:br w:type="textWrapping"/>
      </w:r>
      <w:r>
        <w:rPr>
          <w:rFonts w:ascii="Arial" w:hAnsi="Arial" w:eastAsia="Arial" w:cs="Arial"/>
          <w:b/>
          <w:color w:val="auto"/>
          <w:spacing w:val="0"/>
          <w:position w:val="0"/>
          <w:sz w:val="22"/>
          <w:shd w:val="clear" w:fill="auto"/>
        </w:rPr>
        <w:t>ΜΕΛΗ ΟΜΑΔΑΣ(ΑΛΦΑΒΗΤΙΚΑ)</w:t>
      </w:r>
    </w:p>
    <w:p>
      <w:pPr>
        <w:spacing w:before="240" w:after="240" w:line="240" w:lineRule="auto"/>
        <w:ind w:left="720" w:right="0" w:firstLine="0"/>
        <w:jc w:val="center"/>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br w:type="textWrapping"/>
      </w:r>
      <w:r>
        <w:rPr>
          <w:rFonts w:ascii="Arial" w:hAnsi="Arial" w:eastAsia="Arial" w:cs="Arial"/>
          <w:color w:val="auto"/>
          <w:spacing w:val="0"/>
          <w:position w:val="0"/>
          <w:sz w:val="22"/>
          <w:shd w:val="clear" w:fill="auto"/>
        </w:rPr>
        <w:t>ΑΘΑΝΑΣΙΟΥ ΙΩΑΝΝΗΣ(03117041)</w:t>
      </w:r>
      <w:r>
        <w:rPr>
          <w:rFonts w:ascii="Arial" w:hAnsi="Arial" w:eastAsia="Arial" w:cs="Arial"/>
          <w:color w:val="auto"/>
          <w:spacing w:val="0"/>
          <w:position w:val="0"/>
          <w:sz w:val="22"/>
          <w:shd w:val="clear" w:fill="auto"/>
        </w:rPr>
        <w:br w:type="textWrapping"/>
      </w:r>
      <w:r>
        <w:rPr>
          <w:rFonts w:ascii="Arial" w:hAnsi="Arial" w:eastAsia="Arial" w:cs="Arial"/>
          <w:color w:val="auto"/>
          <w:spacing w:val="0"/>
          <w:position w:val="0"/>
          <w:sz w:val="22"/>
          <w:shd w:val="clear" w:fill="auto"/>
        </w:rPr>
        <w:t>ΚΑΡΑΒΑΓΓΕΛΗΣ ΑΘΑΝΑΣΙΟΣ(03117022)</w:t>
      </w:r>
      <w:r>
        <w:rPr>
          <w:rFonts w:ascii="Arial" w:hAnsi="Arial" w:eastAsia="Arial" w:cs="Arial"/>
          <w:color w:val="auto"/>
          <w:spacing w:val="0"/>
          <w:position w:val="0"/>
          <w:sz w:val="22"/>
          <w:shd w:val="clear" w:fill="auto"/>
        </w:rPr>
        <w:br w:type="textWrapping"/>
      </w:r>
      <w:r>
        <w:rPr>
          <w:rFonts w:ascii="Arial" w:hAnsi="Arial" w:eastAsia="Arial" w:cs="Arial"/>
          <w:color w:val="auto"/>
          <w:spacing w:val="0"/>
          <w:position w:val="0"/>
          <w:sz w:val="22"/>
          <w:shd w:val="clear" w:fill="auto"/>
        </w:rPr>
        <w:t>ΜΑΝΤΖΟΥΤΑΣ ΑΝΔΡΕΑΣ(03117108)</w:t>
      </w:r>
      <w:r>
        <w:rPr>
          <w:rFonts w:ascii="Arial" w:hAnsi="Arial" w:eastAsia="Arial" w:cs="Arial"/>
          <w:color w:val="auto"/>
          <w:spacing w:val="0"/>
          <w:position w:val="0"/>
          <w:sz w:val="22"/>
          <w:shd w:val="clear" w:fill="auto"/>
        </w:rPr>
        <w:br w:type="textWrapping"/>
      </w:r>
      <w:r>
        <w:rPr>
          <w:rFonts w:ascii="Arial" w:hAnsi="Arial" w:eastAsia="Arial" w:cs="Arial"/>
          <w:color w:val="auto"/>
          <w:spacing w:val="0"/>
          <w:position w:val="0"/>
          <w:sz w:val="22"/>
          <w:shd w:val="clear" w:fill="auto"/>
        </w:rPr>
        <w:t>ΤΣΙΤΣΗΣ ΑΝΤΩΝΗΣ(03117045)</w:t>
      </w:r>
    </w:p>
    <w:p>
      <w:pPr>
        <w:spacing w:before="480" w:after="120" w:line="240" w:lineRule="auto"/>
        <w:ind w:left="0" w:right="0" w:firstLine="0"/>
        <w:jc w:val="left"/>
        <w:rPr>
          <w:rFonts w:ascii="Arial" w:hAnsi="Arial" w:eastAsia="Arial" w:cs="Arial"/>
          <w:b/>
          <w:color w:val="auto"/>
          <w:spacing w:val="0"/>
          <w:position w:val="0"/>
          <w:sz w:val="46"/>
          <w:shd w:val="clear" w:fill="auto"/>
        </w:rPr>
      </w:pPr>
    </w:p>
    <w:p>
      <w:pPr>
        <w:spacing w:before="480" w:after="120" w:line="240" w:lineRule="auto"/>
        <w:ind w:left="0" w:right="0" w:firstLine="0"/>
        <w:jc w:val="left"/>
        <w:rPr>
          <w:rFonts w:ascii="Arial" w:hAnsi="Arial" w:eastAsia="Arial" w:cs="Arial"/>
          <w:b/>
          <w:color w:val="auto"/>
          <w:spacing w:val="0"/>
          <w:position w:val="0"/>
          <w:sz w:val="46"/>
          <w:shd w:val="clear" w:fill="auto"/>
        </w:rPr>
      </w:pPr>
    </w:p>
    <w:p>
      <w:pPr>
        <w:spacing w:before="480" w:after="120" w:line="240" w:lineRule="auto"/>
        <w:ind w:left="0" w:right="0" w:firstLine="0"/>
        <w:jc w:val="left"/>
        <w:rPr>
          <w:rFonts w:ascii="Arial" w:hAnsi="Arial" w:eastAsia="Arial" w:cs="Arial"/>
          <w:b/>
          <w:color w:val="auto"/>
          <w:spacing w:val="0"/>
          <w:position w:val="0"/>
          <w:sz w:val="46"/>
          <w:shd w:val="clear" w:fill="auto"/>
        </w:rPr>
      </w:pPr>
    </w:p>
    <w:p>
      <w:pPr>
        <w:spacing w:before="480" w:after="120" w:line="240" w:lineRule="auto"/>
        <w:ind w:left="0" w:right="0" w:firstLine="0"/>
        <w:jc w:val="left"/>
        <w:rPr>
          <w:rFonts w:ascii="Arial" w:hAnsi="Arial" w:eastAsia="Arial" w:cs="Arial"/>
          <w:b/>
          <w:color w:val="auto"/>
          <w:spacing w:val="0"/>
          <w:position w:val="0"/>
          <w:sz w:val="46"/>
          <w:shd w:val="clear" w:fill="auto"/>
        </w:rPr>
      </w:pPr>
    </w:p>
    <w:p>
      <w:pPr>
        <w:spacing w:before="480" w:after="120" w:line="240" w:lineRule="auto"/>
        <w:ind w:left="0" w:right="0" w:firstLine="0"/>
        <w:jc w:val="left"/>
        <w:rPr>
          <w:rFonts w:ascii="Arial" w:hAnsi="Arial" w:eastAsia="Arial" w:cs="Arial"/>
          <w:b/>
          <w:color w:val="auto"/>
          <w:spacing w:val="0"/>
          <w:position w:val="0"/>
          <w:sz w:val="46"/>
          <w:shd w:val="clear" w:fill="auto"/>
        </w:rPr>
      </w:pPr>
      <w:r>
        <w:rPr>
          <w:rFonts w:ascii="Arial" w:hAnsi="Arial" w:eastAsia="Arial" w:cs="Arial"/>
          <w:b/>
          <w:color w:val="auto"/>
          <w:spacing w:val="0"/>
          <w:position w:val="0"/>
          <w:sz w:val="46"/>
          <w:shd w:val="clear" w:fill="auto"/>
        </w:rPr>
        <w:t>1.</w:t>
      </w:r>
      <w:r>
        <w:rPr>
          <w:rFonts w:ascii="Arial" w:hAnsi="Arial" w:eastAsia="Arial" w:cs="Arial"/>
          <w:color w:val="auto"/>
          <w:spacing w:val="0"/>
          <w:position w:val="0"/>
          <w:sz w:val="14"/>
          <w:shd w:val="clear" w:fill="auto"/>
        </w:rPr>
        <w:t xml:space="preserve">    </w:t>
      </w:r>
      <w:r>
        <w:rPr>
          <w:rFonts w:ascii="Arial" w:hAnsi="Arial" w:eastAsia="Arial" w:cs="Arial"/>
          <w:b/>
          <w:color w:val="auto"/>
          <w:spacing w:val="0"/>
          <w:position w:val="0"/>
          <w:sz w:val="46"/>
          <w:shd w:val="clear" w:fill="auto"/>
        </w:rPr>
        <w:t>Εισαγωγή</w:t>
      </w:r>
    </w:p>
    <w:p>
      <w:pPr>
        <w:spacing w:before="360" w:after="80" w:line="240" w:lineRule="auto"/>
        <w:ind w:left="0" w:right="0" w:firstLine="0"/>
        <w:jc w:val="left"/>
        <w:rPr>
          <w:rFonts w:ascii="Arial" w:hAnsi="Arial" w:eastAsia="Arial" w:cs="Arial"/>
          <w:i/>
          <w:color w:val="auto"/>
          <w:spacing w:val="0"/>
          <w:position w:val="0"/>
          <w:sz w:val="20"/>
          <w:shd w:val="clear" w:fill="auto"/>
        </w:rPr>
      </w:pPr>
      <w:r>
        <w:rPr>
          <w:rFonts w:ascii="Arial" w:hAnsi="Arial" w:eastAsia="Arial" w:cs="Arial"/>
          <w:b/>
          <w:color w:val="auto"/>
          <w:spacing w:val="0"/>
          <w:position w:val="0"/>
          <w:sz w:val="34"/>
          <w:shd w:val="clear" w:fill="auto"/>
        </w:rPr>
        <w:t>1.1</w:t>
      </w:r>
      <w:r>
        <w:rPr>
          <w:rFonts w:ascii="Arial" w:hAnsi="Arial" w:eastAsia="Arial" w:cs="Arial"/>
          <w:b/>
          <w:color w:val="auto"/>
          <w:spacing w:val="0"/>
          <w:position w:val="0"/>
          <w:sz w:val="34"/>
          <w:shd w:val="clear" w:fill="auto"/>
        </w:rPr>
        <w:tab/>
      </w:r>
      <w:r>
        <w:rPr>
          <w:rFonts w:ascii="Arial" w:hAnsi="Arial" w:eastAsia="Arial" w:cs="Arial"/>
          <w:b/>
          <w:color w:val="auto"/>
          <w:spacing w:val="0"/>
          <w:position w:val="0"/>
          <w:sz w:val="34"/>
          <w:shd w:val="clear" w:fill="auto"/>
        </w:rPr>
        <w:t>Εισαγωγή: σκοπός του λογισμικού</w:t>
      </w:r>
    </w:p>
    <w:p>
      <w:pPr>
        <w:spacing w:before="0" w:after="0" w:line="276" w:lineRule="auto"/>
        <w:ind w:left="0" w:right="0" w:firstLine="0"/>
        <w:jc w:val="left"/>
        <w:rPr>
          <w:rFonts w:ascii="Arial" w:hAnsi="Arial" w:eastAsia="Arial" w:cs="Arial"/>
          <w:color w:val="auto"/>
          <w:spacing w:val="0"/>
          <w:position w:val="0"/>
          <w:sz w:val="22"/>
          <w:shd w:val="clear" w:fill="auto"/>
        </w:rPr>
      </w:pPr>
    </w:p>
    <w:p>
      <w:pPr>
        <w:spacing w:before="0" w:after="0" w:line="276" w:lineRule="auto"/>
        <w:ind w:left="0" w:right="0" w:firstLine="72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Ο στόχος του project “Thundercars” είναι η διευκόλυνση των ιδιοκτητών των ηλεκτρικών οχημάτων, καθώς και των ιδιοκτητών των σταθμών φόρτισης στην συνολική διαδικασία φόρτισης των ηλεκτρικών οχημάτων. Πιο συγκεκριμένα, θα δημιουργηθεί μία πλατφόρμα στην οποία οι εμπλεκόμενοι θα έχουν πρόσβαση μέσω οποιουδήποτε browser ή κατεβάζοντας την αντίστοιχη εφαρμογή.</w:t>
      </w:r>
    </w:p>
    <w:p>
      <w:pPr>
        <w:spacing w:before="0" w:after="0" w:line="276" w:lineRule="auto"/>
        <w:ind w:left="0" w:right="0" w:firstLine="72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Στόχος της πλατφόρμας είναι να παρέχει στους οδηγούς σημαντική βοήθεια σε όλα τα στάδια της φόρτισης του οχήματος τους. Θα τους προσφέρει έναν εύκολο και αποτελεσματικό</w:t>
      </w:r>
      <w:r>
        <w:rPr>
          <w:rFonts w:hint="default" w:ascii="Arial" w:hAnsi="Arial" w:eastAsia="Arial" w:cs="Arial"/>
          <w:color w:val="auto"/>
          <w:spacing w:val="0"/>
          <w:position w:val="0"/>
          <w:sz w:val="22"/>
          <w:shd w:val="clear" w:fill="auto"/>
          <w:lang w:val="en-US"/>
        </w:rPr>
        <w:t xml:space="preserve"> </w:t>
      </w:r>
      <w:r>
        <w:rPr>
          <w:rFonts w:ascii="Arial" w:hAnsi="Arial" w:eastAsia="Arial" w:cs="Arial"/>
          <w:color w:val="auto"/>
          <w:spacing w:val="0"/>
          <w:position w:val="0"/>
          <w:sz w:val="22"/>
          <w:shd w:val="clear" w:fill="auto"/>
        </w:rPr>
        <w:t xml:space="preserve">τρόπο εύρεσης σταθμού φόρτισης, με βάση πολλαπλά κριτήρια, τα οποία οι ίδιοι θα θέτουν. Οι χρήστες, εκτός αυτού, θα διευκολύνονται και κατά την φόρτιση του οχήματος και κατά την διαδικασία της πληρωμής, με την παροχή διαφορετικών τρόπων πληρωμής. Θα δίνεται η δυνατότητα να αξιολογούν την εμπειρία τους σε κάθε σταθμό, με αποτέλεσμα να δημιουργείται ένα σύνολο κριτικών, που θα βοηθάει, τόσο τους οδηγούς στην επιλογή σταθμού, όσο και τους ιδιοκτήτες των σταθμών στην βελτίωση των παρεχόμενων υπηρεσιών. </w:t>
      </w:r>
    </w:p>
    <w:p>
      <w:pPr>
        <w:spacing w:before="0" w:after="0" w:line="276" w:lineRule="auto"/>
        <w:ind w:left="0" w:right="0" w:firstLine="720"/>
        <w:jc w:val="both"/>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Επίσης, μέσω των στατιστικών στοιχείων που θα κρατούνται για τις φορτίσεις, ανά σταθμό ή ανά όχημα, ομαδοποιημένα κατά χρονικά κριτήρια, θα δίνεται μία συνολική</w:t>
      </w:r>
      <w:r>
        <w:rPr>
          <w:rFonts w:hint="default" w:ascii="Arial" w:hAnsi="Arial" w:eastAsia="Arial" w:cs="Arial"/>
          <w:color w:val="auto"/>
          <w:spacing w:val="0"/>
          <w:position w:val="0"/>
          <w:sz w:val="22"/>
          <w:shd w:val="clear" w:fill="auto"/>
          <w:lang w:val="en-US"/>
        </w:rPr>
        <w:t xml:space="preserve"> </w:t>
      </w:r>
      <w:r>
        <w:rPr>
          <w:rFonts w:ascii="Arial" w:hAnsi="Arial" w:eastAsia="Arial" w:cs="Arial"/>
          <w:color w:val="auto"/>
          <w:spacing w:val="0"/>
          <w:position w:val="0"/>
          <w:sz w:val="22"/>
          <w:shd w:val="clear" w:fill="auto"/>
        </w:rPr>
        <w:t>εικόνα στους χρήστες της εφαρμογής, η οποία θα είναι ιδιαιτέρως βοηθητική για αυτούς και θα κάνει την εφαρμογή μας να προτιμάται από τις όμοιές τις.</w:t>
      </w:r>
    </w:p>
    <w:p>
      <w:pPr>
        <w:spacing w:before="240" w:after="240" w:line="24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w:pPr>
        <w:spacing w:before="240" w:after="240" w:line="240" w:lineRule="auto"/>
        <w:ind w:left="0" w:right="0" w:firstLine="0"/>
        <w:jc w:val="left"/>
        <w:rPr>
          <w:rFonts w:ascii="Arial" w:hAnsi="Arial" w:eastAsia="Arial" w:cs="Arial"/>
          <w:color w:val="auto"/>
          <w:spacing w:val="0"/>
          <w:position w:val="0"/>
          <w:sz w:val="24"/>
          <w:shd w:val="clear" w:fill="auto"/>
        </w:rPr>
      </w:pPr>
    </w:p>
    <w:p>
      <w:pPr>
        <w:spacing w:before="240" w:after="240" w:line="240" w:lineRule="auto"/>
        <w:ind w:left="0" w:right="0" w:firstLine="0"/>
        <w:jc w:val="left"/>
        <w:rPr>
          <w:rFonts w:ascii="Arial" w:hAnsi="Arial" w:eastAsia="Arial" w:cs="Arial"/>
          <w:color w:val="auto"/>
          <w:spacing w:val="0"/>
          <w:position w:val="0"/>
          <w:sz w:val="24"/>
          <w:shd w:val="clear" w:fill="auto"/>
        </w:rPr>
      </w:pPr>
    </w:p>
    <w:p>
      <w:pPr>
        <w:spacing w:before="240" w:after="240" w:line="240" w:lineRule="auto"/>
        <w:ind w:left="0" w:right="0" w:firstLine="0"/>
        <w:jc w:val="left"/>
        <w:rPr>
          <w:rFonts w:ascii="Arial" w:hAnsi="Arial" w:eastAsia="Arial" w:cs="Arial"/>
          <w:color w:val="auto"/>
          <w:spacing w:val="0"/>
          <w:position w:val="0"/>
          <w:sz w:val="24"/>
          <w:shd w:val="clear" w:fill="auto"/>
        </w:rPr>
      </w:pPr>
    </w:p>
    <w:p>
      <w:pPr>
        <w:spacing w:before="240" w:after="240" w:line="240" w:lineRule="auto"/>
        <w:ind w:left="0" w:right="0" w:firstLine="0"/>
        <w:jc w:val="left"/>
        <w:rPr>
          <w:rFonts w:ascii="Arial" w:hAnsi="Arial" w:eastAsia="Arial" w:cs="Arial"/>
          <w:color w:val="auto"/>
          <w:spacing w:val="0"/>
          <w:position w:val="0"/>
          <w:sz w:val="24"/>
          <w:shd w:val="clear" w:fill="auto"/>
        </w:rPr>
      </w:pPr>
    </w:p>
    <w:p>
      <w:pPr>
        <w:spacing w:before="240" w:after="240" w:line="240" w:lineRule="auto"/>
        <w:ind w:left="0" w:right="0" w:firstLine="0"/>
        <w:jc w:val="left"/>
        <w:rPr>
          <w:rFonts w:ascii="Arial" w:hAnsi="Arial" w:eastAsia="Arial" w:cs="Arial"/>
          <w:color w:val="auto"/>
          <w:spacing w:val="0"/>
          <w:position w:val="0"/>
          <w:sz w:val="24"/>
          <w:shd w:val="clear" w:fill="auto"/>
        </w:rPr>
      </w:pPr>
    </w:p>
    <w:p>
      <w:pPr>
        <w:spacing w:before="240" w:after="240" w:line="240" w:lineRule="auto"/>
        <w:ind w:left="0" w:right="0" w:firstLine="0"/>
        <w:jc w:val="left"/>
        <w:rPr>
          <w:rFonts w:ascii="Arial" w:hAnsi="Arial" w:eastAsia="Arial" w:cs="Arial"/>
          <w:color w:val="auto"/>
          <w:spacing w:val="0"/>
          <w:position w:val="0"/>
          <w:sz w:val="24"/>
          <w:shd w:val="clear" w:fill="auto"/>
        </w:rPr>
      </w:pPr>
    </w:p>
    <w:p>
      <w:pPr>
        <w:spacing w:before="240" w:after="240" w:line="240" w:lineRule="auto"/>
        <w:ind w:left="0" w:right="0" w:firstLine="0"/>
        <w:jc w:val="left"/>
        <w:rPr>
          <w:rFonts w:ascii="Arial" w:hAnsi="Arial" w:eastAsia="Arial" w:cs="Arial"/>
          <w:color w:val="auto"/>
          <w:spacing w:val="0"/>
          <w:position w:val="0"/>
          <w:sz w:val="24"/>
          <w:shd w:val="clear" w:fill="auto"/>
        </w:rPr>
      </w:pPr>
    </w:p>
    <w:p>
      <w:pPr>
        <w:spacing w:before="240" w:after="240" w:line="240" w:lineRule="auto"/>
        <w:ind w:left="0" w:right="0" w:firstLine="0"/>
        <w:jc w:val="left"/>
        <w:rPr>
          <w:rFonts w:ascii="Arial" w:hAnsi="Arial" w:eastAsia="Arial" w:cs="Arial"/>
          <w:color w:val="auto"/>
          <w:spacing w:val="0"/>
          <w:position w:val="0"/>
          <w:sz w:val="24"/>
          <w:shd w:val="clear" w:fill="auto"/>
        </w:rPr>
      </w:pPr>
    </w:p>
    <w:p>
      <w:pPr>
        <w:spacing w:before="360" w:after="80" w:line="240" w:lineRule="auto"/>
        <w:ind w:left="0" w:right="0" w:firstLine="0"/>
        <w:jc w:val="left"/>
        <w:rPr>
          <w:rFonts w:ascii="Arial" w:hAnsi="Arial" w:eastAsia="Arial" w:cs="Arial"/>
          <w:b/>
          <w:color w:val="auto"/>
          <w:spacing w:val="0"/>
          <w:position w:val="0"/>
          <w:sz w:val="34"/>
          <w:shd w:val="clear" w:fill="auto"/>
        </w:rPr>
      </w:pPr>
      <w:r>
        <w:rPr>
          <w:rFonts w:ascii="Arial" w:hAnsi="Arial" w:eastAsia="Arial" w:cs="Arial"/>
          <w:b/>
          <w:color w:val="auto"/>
          <w:spacing w:val="0"/>
          <w:position w:val="0"/>
          <w:sz w:val="34"/>
          <w:shd w:val="clear" w:fill="auto"/>
        </w:rPr>
        <w:t>1.2</w:t>
      </w:r>
      <w:r>
        <w:rPr>
          <w:rFonts w:ascii="Arial" w:hAnsi="Arial" w:eastAsia="Arial" w:cs="Arial"/>
          <w:b/>
          <w:color w:val="auto"/>
          <w:spacing w:val="0"/>
          <w:position w:val="0"/>
          <w:sz w:val="34"/>
          <w:shd w:val="clear" w:fill="auto"/>
        </w:rPr>
        <w:tab/>
      </w:r>
      <w:r>
        <w:rPr>
          <w:rFonts w:hint="default" w:ascii="Arial" w:hAnsi="Arial" w:eastAsia="Arial" w:cs="Arial"/>
          <w:b/>
          <w:color w:val="auto"/>
          <w:spacing w:val="0"/>
          <w:position w:val="0"/>
          <w:sz w:val="34"/>
          <w:shd w:val="clear" w:fill="auto"/>
          <w:lang w:val="el-GR"/>
        </w:rPr>
        <w:t xml:space="preserve"> </w:t>
      </w:r>
      <w:r>
        <w:rPr>
          <w:rFonts w:ascii="Arial" w:hAnsi="Arial" w:eastAsia="Arial" w:cs="Arial"/>
          <w:b/>
          <w:color w:val="auto"/>
          <w:spacing w:val="0"/>
          <w:position w:val="0"/>
          <w:sz w:val="34"/>
          <w:shd w:val="clear" w:fill="auto"/>
        </w:rPr>
        <w:t>Διεπαφές (interfaces)</w:t>
      </w:r>
    </w:p>
    <w:p>
      <w:pPr>
        <w:spacing w:before="280" w:after="80" w:line="240" w:lineRule="auto"/>
        <w:ind w:left="0" w:right="0" w:firstLine="0"/>
        <w:jc w:val="left"/>
        <w:rPr>
          <w:rFonts w:ascii="Arial" w:hAnsi="Arial" w:eastAsia="Arial" w:cs="Arial"/>
          <w:color w:val="434343"/>
          <w:spacing w:val="0"/>
          <w:position w:val="0"/>
          <w:sz w:val="18"/>
          <w:shd w:val="clear" w:fill="auto"/>
        </w:rPr>
      </w:pPr>
      <w:r>
        <w:rPr>
          <w:rFonts w:ascii="Arial" w:hAnsi="Arial" w:eastAsia="Arial" w:cs="Arial"/>
          <w:b/>
          <w:color w:val="000000"/>
          <w:spacing w:val="0"/>
          <w:position w:val="0"/>
          <w:sz w:val="26"/>
          <w:shd w:val="clear" w:fill="auto"/>
        </w:rPr>
        <w:t>1.2.1</w:t>
      </w:r>
      <w:r>
        <w:rPr>
          <w:rFonts w:ascii="Arial" w:hAnsi="Arial" w:eastAsia="Arial" w:cs="Arial"/>
          <w:b/>
          <w:color w:val="000000"/>
          <w:spacing w:val="0"/>
          <w:position w:val="0"/>
          <w:sz w:val="26"/>
          <w:shd w:val="clear" w:fill="auto"/>
        </w:rPr>
        <w:tab/>
      </w:r>
      <w:r>
        <w:rPr>
          <w:rFonts w:ascii="Arial" w:hAnsi="Arial" w:eastAsia="Arial" w:cs="Arial"/>
          <w:b/>
          <w:color w:val="000000"/>
          <w:spacing w:val="0"/>
          <w:position w:val="0"/>
          <w:sz w:val="26"/>
          <w:shd w:val="clear" w:fill="auto"/>
        </w:rPr>
        <w:t>Διεπαφές με εξωτερικά συστήματα</w:t>
      </w:r>
      <w:r>
        <w:rPr>
          <w:rFonts w:ascii="Arial" w:hAnsi="Arial" w:eastAsia="Arial" w:cs="Arial"/>
          <w:b/>
          <w:color w:val="000000"/>
          <w:spacing w:val="0"/>
          <w:position w:val="0"/>
          <w:sz w:val="26"/>
          <w:shd w:val="clear" w:fill="auto"/>
        </w:rPr>
        <w:br w:type="textWrapping"/>
      </w:r>
      <w:r>
        <w:rPr>
          <w:rFonts w:ascii="Arial" w:hAnsi="Arial" w:eastAsia="Arial" w:cs="Arial"/>
          <w:color w:val="434343"/>
          <w:spacing w:val="0"/>
          <w:position w:val="0"/>
          <w:sz w:val="18"/>
          <w:shd w:val="clear" w:fill="auto"/>
        </w:rPr>
        <w:t>Προδιαγραφή διεπαφών με εξωτερικά συστήματα και λογισμικό, με αναφορά σε πρότυπα ανταλλαγής δεδομένων και κλήσης υπηρεσιών. Χρήση διαγραμμάτων deployment UML.</w:t>
      </w:r>
    </w:p>
    <w:p>
      <w:pPr>
        <w:spacing w:before="0" w:after="0" w:line="276" w:lineRule="auto"/>
        <w:ind w:left="0" w:right="0" w:firstLine="0"/>
        <w:jc w:val="left"/>
        <w:rPr>
          <w:rFonts w:ascii="Arial" w:hAnsi="Arial" w:eastAsia="Arial" w:cs="Arial"/>
          <w:color w:val="auto"/>
          <w:spacing w:val="0"/>
          <w:position w:val="0"/>
          <w:sz w:val="22"/>
          <w:shd w:val="clear" w:fill="auto"/>
        </w:rPr>
      </w:pPr>
    </w:p>
    <w:p>
      <w:pPr>
        <w:spacing w:before="0" w:after="0" w:line="276"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Το σύστημα που υλοποιούμε χρησιμοποιεί και άλλες εφαρμογές με στόχο τη βέλτιστη εξυπηρέτηση των χρηστών της εφαρμογής. Συγκεκριμένα, χρησιμοποιούμε τα εξής APIs από άλλες εφαρμογές: </w:t>
      </w:r>
    </w:p>
    <w:p>
      <w:pPr>
        <w:spacing w:before="0" w:after="0" w:line="276" w:lineRule="auto"/>
        <w:ind w:left="720" w:right="0" w:firstLine="0"/>
        <w:jc w:val="left"/>
        <w:rPr>
          <w:rFonts w:ascii="Arial" w:hAnsi="Arial" w:eastAsia="Arial" w:cs="Arial"/>
          <w:color w:val="auto"/>
          <w:spacing w:val="0"/>
          <w:position w:val="0"/>
          <w:sz w:val="22"/>
          <w:shd w:val="clear" w:fill="auto"/>
        </w:rPr>
      </w:pPr>
    </w:p>
    <w:p>
      <w:pPr>
        <w:numPr>
          <w:ilvl w:val="0"/>
          <w:numId w:val="1"/>
        </w:numPr>
        <w:spacing w:before="0" w:after="0" w:line="276" w:lineRule="auto"/>
        <w:ind w:left="720" w:right="0" w:hanging="360"/>
        <w:jc w:val="left"/>
        <w:rPr>
          <w:rFonts w:ascii="Arial" w:hAnsi="Arial" w:eastAsia="Arial" w:cs="Arial"/>
          <w:color w:val="auto"/>
          <w:spacing w:val="0"/>
          <w:position w:val="0"/>
          <w:sz w:val="22"/>
          <w:shd w:val="clear" w:fill="auto"/>
        </w:rPr>
      </w:pPr>
      <w:bookmarkStart w:id="0" w:name="_GoBack"/>
      <w:bookmarkEnd w:id="0"/>
      <w:r>
        <w:rPr>
          <w:rFonts w:hint="default" w:ascii="Arial" w:hAnsi="Arial" w:eastAsia="Arial" w:cs="Arial"/>
          <w:b/>
          <w:color w:val="auto"/>
          <w:spacing w:val="0"/>
          <w:position w:val="0"/>
          <w:sz w:val="22"/>
          <w:shd w:val="clear" w:fill="auto"/>
          <w:lang w:val="en-US"/>
        </w:rPr>
        <w:t>Leaflet Maps</w:t>
      </w:r>
      <w:r>
        <w:rPr>
          <w:rFonts w:ascii="Arial" w:hAnsi="Arial" w:eastAsia="Arial" w:cs="Arial"/>
          <w:b/>
          <w:color w:val="auto"/>
          <w:spacing w:val="0"/>
          <w:position w:val="0"/>
          <w:sz w:val="22"/>
          <w:shd w:val="clear" w:fill="auto"/>
        </w:rPr>
        <w:t xml:space="preserve"> API :</w:t>
      </w:r>
      <w:r>
        <w:rPr>
          <w:rFonts w:ascii="Arial" w:hAnsi="Arial" w:eastAsia="Arial" w:cs="Arial"/>
          <w:color w:val="auto"/>
          <w:spacing w:val="0"/>
          <w:position w:val="0"/>
          <w:sz w:val="22"/>
          <w:shd w:val="clear" w:fill="auto"/>
        </w:rPr>
        <w:t xml:space="preserve"> Πρόκειται για την εφαρμογή με την οποία καθιστάται δυνατή η προβολή χαρτών στο χρήστη. Έτσι ,ο χρήστης μπορεί να λάβει άμεσα και αποτελεσματικά τις πληροφορίες που χρειάζεται για να δει τόσο την τοποθεσία ενός σταθμού αλλά και την κατανομή των διαθέσιμων σταθμών γύρω του. </w:t>
      </w:r>
      <w:r>
        <w:rPr>
          <w:rFonts w:ascii="Arial" w:hAnsi="Arial" w:eastAsia="Arial" w:cs="Arial"/>
          <w:color w:val="auto"/>
          <w:spacing w:val="0"/>
          <w:position w:val="0"/>
          <w:sz w:val="22"/>
          <w:shd w:val="clear" w:fill="auto"/>
        </w:rPr>
        <w:br w:type="textWrapping"/>
      </w:r>
    </w:p>
    <w:p>
      <w:pPr>
        <w:spacing w:before="280" w:after="80" w:line="240" w:lineRule="auto"/>
        <w:ind w:left="0" w:right="0" w:firstLine="0"/>
        <w:jc w:val="left"/>
        <w:rPr>
          <w:rFonts w:ascii="Arial" w:hAnsi="Arial" w:eastAsia="Arial" w:cs="Arial"/>
          <w:b/>
          <w:color w:val="000000"/>
          <w:spacing w:val="0"/>
          <w:position w:val="0"/>
          <w:sz w:val="26"/>
          <w:shd w:val="clear" w:fill="auto"/>
        </w:rPr>
      </w:pPr>
    </w:p>
    <w:p>
      <w:pPr>
        <w:spacing w:before="280" w:after="80" w:line="240" w:lineRule="auto"/>
        <w:ind w:left="0" w:right="0" w:firstLine="0"/>
        <w:jc w:val="left"/>
        <w:rPr>
          <w:rFonts w:ascii="Arial" w:hAnsi="Arial" w:eastAsia="Arial" w:cs="Arial"/>
          <w:color w:val="434343"/>
          <w:spacing w:val="0"/>
          <w:position w:val="0"/>
          <w:sz w:val="18"/>
          <w:shd w:val="clear" w:fill="auto"/>
        </w:rPr>
      </w:pPr>
      <w:r>
        <w:rPr>
          <w:rFonts w:ascii="Arial" w:hAnsi="Arial" w:eastAsia="Arial" w:cs="Arial"/>
          <w:b/>
          <w:color w:val="000000"/>
          <w:spacing w:val="0"/>
          <w:position w:val="0"/>
          <w:sz w:val="26"/>
          <w:shd w:val="clear" w:fill="auto"/>
        </w:rPr>
        <w:t>1.2.2</w:t>
      </w:r>
      <w:r>
        <w:rPr>
          <w:rFonts w:ascii="Arial" w:hAnsi="Arial" w:eastAsia="Arial" w:cs="Arial"/>
          <w:b/>
          <w:color w:val="000000"/>
          <w:spacing w:val="0"/>
          <w:position w:val="0"/>
          <w:sz w:val="26"/>
          <w:shd w:val="clear" w:fill="auto"/>
        </w:rPr>
        <w:tab/>
      </w:r>
      <w:r>
        <w:rPr>
          <w:rFonts w:ascii="Arial" w:hAnsi="Arial" w:eastAsia="Arial" w:cs="Arial"/>
          <w:b/>
          <w:color w:val="000000"/>
          <w:spacing w:val="0"/>
          <w:position w:val="0"/>
          <w:sz w:val="26"/>
          <w:shd w:val="clear" w:fill="auto"/>
        </w:rPr>
        <w:t>Διεπαφές με το χρήστη</w:t>
      </w:r>
      <w:r>
        <w:rPr>
          <w:rFonts w:ascii="Arial" w:hAnsi="Arial" w:eastAsia="Arial" w:cs="Arial"/>
          <w:b/>
          <w:color w:val="000000"/>
          <w:spacing w:val="0"/>
          <w:position w:val="0"/>
          <w:sz w:val="26"/>
          <w:shd w:val="clear" w:fill="auto"/>
        </w:rPr>
        <w:br w:type="textWrapping"/>
      </w:r>
      <w:r>
        <w:rPr>
          <w:rFonts w:ascii="Arial" w:hAnsi="Arial" w:eastAsia="Arial" w:cs="Arial"/>
          <w:color w:val="434343"/>
          <w:spacing w:val="0"/>
          <w:position w:val="0"/>
          <w:sz w:val="18"/>
          <w:shd w:val="clear" w:fill="auto"/>
        </w:rPr>
        <w:t>Προδιαγραφή διεπαφών με το χρήστη. Μοντέλο Use Case (UML).</w:t>
      </w:r>
    </w:p>
    <w:p>
      <w:pPr>
        <w:spacing w:before="0" w:after="0" w:line="276"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Η εφαρμογή μας θα διαχωρίζει τους χρήστες στις εξής 3 κύριες κατηγορίες:</w:t>
      </w:r>
    </w:p>
    <w:p>
      <w:pPr>
        <w:spacing w:before="0" w:after="0" w:line="276" w:lineRule="auto"/>
        <w:ind w:left="0" w:right="0" w:firstLine="0"/>
        <w:jc w:val="left"/>
        <w:rPr>
          <w:rFonts w:ascii="Arial" w:hAnsi="Arial" w:eastAsia="Arial" w:cs="Arial"/>
          <w:color w:val="auto"/>
          <w:spacing w:val="0"/>
          <w:position w:val="0"/>
          <w:sz w:val="22"/>
          <w:shd w:val="clear" w:fill="auto"/>
        </w:rPr>
      </w:pPr>
    </w:p>
    <w:p>
      <w:pPr>
        <w:numPr>
          <w:ilvl w:val="0"/>
          <w:numId w:val="2"/>
        </w:numPr>
        <w:spacing w:before="0" w:after="0" w:line="276" w:lineRule="auto"/>
        <w:ind w:left="720" w:right="0" w:hanging="360"/>
        <w:jc w:val="left"/>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 xml:space="preserve">Εγγεγραμμένοι χρήστες : </w:t>
      </w:r>
      <w:r>
        <w:rPr>
          <w:rFonts w:ascii="Arial" w:hAnsi="Arial" w:eastAsia="Arial" w:cs="Arial"/>
          <w:color w:val="auto"/>
          <w:spacing w:val="0"/>
          <w:position w:val="0"/>
          <w:sz w:val="22"/>
          <w:shd w:val="clear" w:fill="auto"/>
        </w:rPr>
        <w:t>Πρόκειται για τους χρήστες του front-end και του RESTful API που διαθέτουν λογαριασμό χρήστη και χρησιμοποιούν την εφαρμογή για αναζήτηση και πλοήγηση στους σταθμούς αλλά και αποθήκευση κάποιων εξατομικευμένων στατιστικών στοιχείων. Μπορούν επίσης να αξιολογούν σταθμούς. Οι εγγεγραμμένοι χρήστες διαχωρίζονται σε ιδιοκτήτες οχημάτων και σε ιδιοκτήτες σταθμών ,όπου κάθε κατηγορία έχει διαφορετικές δυνατότητες στην εφαρμογή μας.</w:t>
      </w:r>
    </w:p>
    <w:p>
      <w:pPr>
        <w:numPr>
          <w:ilvl w:val="0"/>
          <w:numId w:val="2"/>
        </w:numPr>
        <w:spacing w:before="0" w:after="0" w:line="276" w:lineRule="auto"/>
        <w:ind w:left="720" w:right="0" w:hanging="360"/>
        <w:jc w:val="left"/>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 xml:space="preserve">Διαχειριστές : </w:t>
      </w:r>
      <w:r>
        <w:rPr>
          <w:rFonts w:ascii="Arial" w:hAnsi="Arial" w:eastAsia="Arial" w:cs="Arial"/>
          <w:color w:val="auto"/>
          <w:spacing w:val="0"/>
          <w:position w:val="0"/>
          <w:sz w:val="22"/>
          <w:shd w:val="clear" w:fill="auto"/>
        </w:rPr>
        <w:t>Πρόκειται για τους χρήστες του back-end μας που είναι υπεύθυνοι για τη διαχείριση των εγγεγραμμένων χρηστών. Αυτοί έχουν τη δυνατότητα να διαγράφουν χρήστες και να τροποποιούν τις καταχωρήσεις του συστήματος όταν αυτό κρίνεται αναγκαίο. Ακόμα , οι διαχειριστές έχουν κανονικά δικαιώματα χρήστη.</w:t>
      </w:r>
    </w:p>
    <w:p>
      <w:pPr>
        <w:numPr>
          <w:ilvl w:val="0"/>
          <w:numId w:val="2"/>
        </w:numPr>
        <w:spacing w:before="0" w:after="0" w:line="276" w:lineRule="auto"/>
        <w:ind w:left="720" w:right="0" w:hanging="360"/>
        <w:jc w:val="left"/>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 xml:space="preserve">Μη- εγγεγραμμένοι χρήστες: </w:t>
      </w:r>
      <w:r>
        <w:rPr>
          <w:rFonts w:ascii="Arial" w:hAnsi="Arial" w:eastAsia="Arial" w:cs="Arial"/>
          <w:color w:val="auto"/>
          <w:spacing w:val="0"/>
          <w:position w:val="0"/>
          <w:sz w:val="22"/>
          <w:shd w:val="clear" w:fill="auto"/>
        </w:rPr>
        <w:t xml:space="preserve">Πρόκειται για τους χρήστες της εφαρμογής που δε διαθέτουν λογαριασμό χρήστη. Αυτοί μπορούν να χρησιμοποιούν το front end της εφαρμογής για αναζήτηση και πλοήγηση στους σταθμούς αλλά δε διαθέτουν περαιτέρω δυνατότητες ούτε μπορούν να προσθέσουν αξιολογήσεις. </w:t>
      </w:r>
    </w:p>
    <w:p>
      <w:pPr>
        <w:spacing w:before="0" w:after="0" w:line="276" w:lineRule="auto"/>
        <w:ind w:left="720" w:right="0" w:firstLine="0"/>
        <w:jc w:val="left"/>
        <w:rPr>
          <w:rFonts w:ascii="Arial" w:hAnsi="Arial" w:eastAsia="Arial" w:cs="Arial"/>
          <w:color w:val="auto"/>
          <w:spacing w:val="0"/>
          <w:position w:val="0"/>
          <w:sz w:val="22"/>
          <w:shd w:val="clear" w:fill="auto"/>
        </w:rPr>
      </w:pPr>
    </w:p>
    <w:p>
      <w:pPr>
        <w:spacing w:before="0" w:after="0" w:line="276" w:lineRule="auto"/>
        <w:ind w:left="72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Παρακάτω φαίνεται μέσω του UML Use Case διαγράμματος όλη η αλληλεπίδραση ανάμεσα στο σύστημα μας και στους χρήστες του. </w:t>
      </w:r>
    </w:p>
    <w:p>
      <w:pPr>
        <w:spacing w:before="0" w:after="0" w:line="240" w:lineRule="auto"/>
        <w:ind w:left="720" w:right="0" w:firstLine="0"/>
        <w:jc w:val="left"/>
        <w:rPr>
          <w:rFonts w:ascii="Calibri" w:hAnsi="Calibri" w:eastAsia="Calibri" w:cs="Calibri"/>
          <w:color w:val="auto"/>
          <w:spacing w:val="0"/>
          <w:position w:val="0"/>
          <w:sz w:val="22"/>
          <w:shd w:val="clear" w:fill="auto"/>
        </w:rPr>
      </w:pPr>
      <w:r>
        <w:object>
          <v:shape id="_x0000_i1025" o:spt="75" type="#_x0000_t75" style="height:228pt;width:352.7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pPr>
        <w:spacing w:before="0" w:after="0" w:line="276" w:lineRule="auto"/>
        <w:ind w:left="720" w:right="0" w:firstLine="0"/>
        <w:jc w:val="left"/>
        <w:rPr>
          <w:rFonts w:ascii="Arial" w:hAnsi="Arial" w:eastAsia="Arial" w:cs="Arial"/>
          <w:color w:val="auto"/>
          <w:spacing w:val="0"/>
          <w:position w:val="0"/>
          <w:sz w:val="22"/>
          <w:shd w:val="clear" w:fill="auto"/>
        </w:rPr>
      </w:pPr>
    </w:p>
    <w:p>
      <w:pPr>
        <w:spacing w:before="480" w:after="120" w:line="240" w:lineRule="auto"/>
        <w:ind w:left="0" w:right="0" w:firstLine="0"/>
        <w:jc w:val="left"/>
        <w:rPr>
          <w:rFonts w:ascii="Arial" w:hAnsi="Arial" w:eastAsia="Arial" w:cs="Arial"/>
          <w:color w:val="auto"/>
          <w:spacing w:val="0"/>
          <w:position w:val="0"/>
          <w:sz w:val="18"/>
          <w:shd w:val="clear" w:fill="auto"/>
        </w:rPr>
      </w:pPr>
      <w:r>
        <w:rPr>
          <w:rFonts w:ascii="Arial" w:hAnsi="Arial" w:eastAsia="Arial" w:cs="Arial"/>
          <w:b/>
          <w:color w:val="auto"/>
          <w:spacing w:val="0"/>
          <w:position w:val="0"/>
          <w:sz w:val="46"/>
          <w:shd w:val="clear" w:fill="auto"/>
        </w:rPr>
        <w:t>2.</w:t>
      </w:r>
      <w:r>
        <w:rPr>
          <w:rFonts w:ascii="Arial" w:hAnsi="Arial" w:eastAsia="Arial" w:cs="Arial"/>
          <w:color w:val="auto"/>
          <w:spacing w:val="0"/>
          <w:position w:val="0"/>
          <w:sz w:val="14"/>
          <w:shd w:val="clear" w:fill="auto"/>
        </w:rPr>
        <w:t xml:space="preserve">    </w:t>
      </w:r>
      <w:r>
        <w:rPr>
          <w:rFonts w:ascii="Arial" w:hAnsi="Arial" w:eastAsia="Arial" w:cs="Arial"/>
          <w:b/>
          <w:color w:val="auto"/>
          <w:spacing w:val="0"/>
          <w:position w:val="0"/>
          <w:sz w:val="46"/>
          <w:shd w:val="clear" w:fill="auto"/>
        </w:rPr>
        <w:t>Αναφορές - πηγές πληροφοριών</w:t>
      </w:r>
      <w:r>
        <w:rPr>
          <w:rFonts w:ascii="Arial" w:hAnsi="Arial" w:eastAsia="Arial" w:cs="Arial"/>
          <w:b/>
          <w:color w:val="auto"/>
          <w:spacing w:val="0"/>
          <w:position w:val="0"/>
          <w:sz w:val="46"/>
          <w:shd w:val="clear" w:fill="auto"/>
        </w:rPr>
        <w:br w:type="textWrapping"/>
      </w:r>
      <w:r>
        <w:rPr>
          <w:rFonts w:ascii="Arial" w:hAnsi="Arial" w:eastAsia="Arial" w:cs="Arial"/>
          <w:color w:val="auto"/>
          <w:spacing w:val="0"/>
          <w:position w:val="0"/>
          <w:sz w:val="18"/>
          <w:shd w:val="clear" w:fill="auto"/>
        </w:rPr>
        <w:t>Αναφορά σε πηγές πληροφοριών στο μέτρο της αναγκαιότητας για την κατανόηση του συστήματος</w:t>
      </w:r>
    </w:p>
    <w:p>
      <w:pPr>
        <w:numPr>
          <w:ilvl w:val="0"/>
          <w:numId w:val="3"/>
        </w:numPr>
        <w:spacing w:before="240" w:after="240" w:line="240" w:lineRule="auto"/>
        <w:ind w:left="720" w:right="0" w:hanging="360"/>
        <w:jc w:val="left"/>
        <w:rPr>
          <w:rFonts w:ascii="Arial" w:hAnsi="Arial" w:eastAsia="Arial" w:cs="Arial"/>
          <w:color w:val="auto"/>
          <w:spacing w:val="0"/>
          <w:position w:val="0"/>
          <w:sz w:val="22"/>
          <w:u w:val="single"/>
          <w:shd w:val="clear" w:fill="auto"/>
        </w:rPr>
      </w:pPr>
      <w:r>
        <w:fldChar w:fldCharType="begin"/>
      </w:r>
      <w:r>
        <w:instrText xml:space="preserve"> HYPERLINK "https://nominatim.org/release-docs/develop/api/Overview/" \h </w:instrText>
      </w:r>
      <w:r>
        <w:fldChar w:fldCharType="separate"/>
      </w:r>
      <w:r>
        <w:rPr>
          <w:rFonts w:ascii="Arial" w:hAnsi="Arial" w:eastAsia="Arial" w:cs="Arial"/>
          <w:color w:val="0000FF"/>
          <w:spacing w:val="0"/>
          <w:position w:val="0"/>
          <w:sz w:val="22"/>
          <w:u w:val="single"/>
          <w:shd w:val="clear" w:fill="auto"/>
        </w:rPr>
        <w:t>https://nominatim.org/release-docs/develop/api/Overview/</w:t>
      </w:r>
      <w:r>
        <w:rPr>
          <w:rFonts w:ascii="Arial" w:hAnsi="Arial" w:eastAsia="Arial" w:cs="Arial"/>
          <w:color w:val="0000FF"/>
          <w:spacing w:val="0"/>
          <w:position w:val="0"/>
          <w:sz w:val="22"/>
          <w:u w:val="single"/>
          <w:shd w:val="clear" w:fill="auto"/>
        </w:rPr>
        <w:fldChar w:fldCharType="end"/>
      </w:r>
    </w:p>
    <w:p>
      <w:pPr>
        <w:spacing w:before="240" w:after="240" w:line="240" w:lineRule="auto"/>
        <w:ind w:left="720" w:right="0" w:firstLine="0"/>
        <w:jc w:val="left"/>
        <w:rPr>
          <w:rFonts w:ascii="Arial" w:hAnsi="Arial" w:eastAsia="Arial" w:cs="Arial"/>
          <w:color w:val="auto"/>
          <w:spacing w:val="0"/>
          <w:position w:val="0"/>
          <w:sz w:val="22"/>
          <w:shd w:val="clear" w:fill="auto"/>
        </w:rPr>
      </w:pPr>
    </w:p>
    <w:p>
      <w:pPr>
        <w:spacing w:before="480" w:after="120" w:line="240" w:lineRule="auto"/>
        <w:ind w:left="0" w:right="0" w:firstLine="0"/>
        <w:jc w:val="left"/>
        <w:rPr>
          <w:rFonts w:ascii="Arial" w:hAnsi="Arial" w:eastAsia="Arial" w:cs="Arial"/>
          <w:b/>
          <w:color w:val="auto"/>
          <w:spacing w:val="0"/>
          <w:position w:val="0"/>
          <w:sz w:val="46"/>
          <w:shd w:val="clear" w:fill="auto"/>
        </w:rPr>
      </w:pPr>
    </w:p>
    <w:p>
      <w:pPr>
        <w:spacing w:before="480" w:after="120" w:line="240" w:lineRule="auto"/>
        <w:ind w:left="0" w:right="0" w:firstLine="0"/>
        <w:jc w:val="left"/>
        <w:rPr>
          <w:rFonts w:ascii="Arial" w:hAnsi="Arial" w:eastAsia="Arial" w:cs="Arial"/>
          <w:b/>
          <w:color w:val="auto"/>
          <w:spacing w:val="0"/>
          <w:position w:val="0"/>
          <w:sz w:val="46"/>
          <w:shd w:val="clear" w:fill="auto"/>
        </w:rPr>
      </w:pPr>
    </w:p>
    <w:p>
      <w:pPr>
        <w:spacing w:before="480" w:after="120" w:line="240" w:lineRule="auto"/>
        <w:ind w:left="0" w:right="0" w:firstLine="0"/>
        <w:jc w:val="left"/>
        <w:rPr>
          <w:rFonts w:ascii="Arial" w:hAnsi="Arial" w:eastAsia="Arial" w:cs="Arial"/>
          <w:b/>
          <w:color w:val="auto"/>
          <w:spacing w:val="0"/>
          <w:position w:val="0"/>
          <w:sz w:val="46"/>
          <w:shd w:val="clear" w:fill="auto"/>
        </w:rPr>
      </w:pPr>
    </w:p>
    <w:p>
      <w:pPr>
        <w:spacing w:before="480" w:after="120" w:line="240" w:lineRule="auto"/>
        <w:ind w:left="0" w:right="0" w:firstLine="0"/>
        <w:jc w:val="left"/>
        <w:rPr>
          <w:rFonts w:ascii="Arial" w:hAnsi="Arial" w:eastAsia="Arial" w:cs="Arial"/>
          <w:b/>
          <w:color w:val="auto"/>
          <w:spacing w:val="0"/>
          <w:position w:val="0"/>
          <w:sz w:val="46"/>
          <w:shd w:val="clear" w:fill="auto"/>
        </w:rPr>
      </w:pPr>
      <w:r>
        <w:rPr>
          <w:rFonts w:ascii="Arial" w:hAnsi="Arial" w:eastAsia="Arial" w:cs="Arial"/>
          <w:b/>
          <w:color w:val="auto"/>
          <w:spacing w:val="0"/>
          <w:position w:val="0"/>
          <w:sz w:val="46"/>
          <w:shd w:val="clear" w:fill="auto"/>
        </w:rPr>
        <w:t>3.</w:t>
      </w:r>
      <w:r>
        <w:rPr>
          <w:rFonts w:ascii="Arial" w:hAnsi="Arial" w:eastAsia="Arial" w:cs="Arial"/>
          <w:color w:val="auto"/>
          <w:spacing w:val="0"/>
          <w:position w:val="0"/>
          <w:sz w:val="14"/>
          <w:shd w:val="clear" w:fill="auto"/>
        </w:rPr>
        <w:t xml:space="preserve">    </w:t>
      </w:r>
      <w:r>
        <w:rPr>
          <w:rFonts w:ascii="Arial" w:hAnsi="Arial" w:eastAsia="Arial" w:cs="Arial"/>
          <w:b/>
          <w:color w:val="auto"/>
          <w:spacing w:val="0"/>
          <w:position w:val="0"/>
          <w:sz w:val="46"/>
          <w:shd w:val="clear" w:fill="auto"/>
        </w:rPr>
        <w:t>Προδιαγραφές απαιτήσεων λογισμικού</w:t>
      </w:r>
    </w:p>
    <w:p>
      <w:pPr>
        <w:spacing w:before="360" w:after="80" w:line="240" w:lineRule="auto"/>
        <w:ind w:left="0" w:right="0" w:firstLine="0"/>
        <w:jc w:val="left"/>
        <w:rPr>
          <w:rFonts w:ascii="Arial" w:hAnsi="Arial" w:eastAsia="Arial" w:cs="Arial"/>
          <w:b/>
          <w:color w:val="auto"/>
          <w:spacing w:val="0"/>
          <w:position w:val="0"/>
          <w:sz w:val="34"/>
          <w:shd w:val="clear" w:fill="auto"/>
        </w:rPr>
      </w:pPr>
      <w:r>
        <w:rPr>
          <w:rFonts w:ascii="Arial" w:hAnsi="Arial" w:eastAsia="Arial" w:cs="Arial"/>
          <w:b/>
          <w:color w:val="auto"/>
          <w:spacing w:val="0"/>
          <w:position w:val="0"/>
          <w:sz w:val="34"/>
          <w:shd w:val="clear" w:fill="auto"/>
        </w:rPr>
        <w:t>3.1</w:t>
      </w:r>
      <w:r>
        <w:rPr>
          <w:rFonts w:hint="default" w:ascii="Arial" w:hAnsi="Arial" w:eastAsia="Arial" w:cs="Arial"/>
          <w:b/>
          <w:color w:val="auto"/>
          <w:spacing w:val="0"/>
          <w:position w:val="0"/>
          <w:sz w:val="34"/>
          <w:shd w:val="clear" w:fill="auto"/>
          <w:lang w:val="el-GR"/>
        </w:rPr>
        <w:t xml:space="preserve"> </w:t>
      </w:r>
      <w:r>
        <w:rPr>
          <w:rFonts w:ascii="Arial" w:hAnsi="Arial" w:eastAsia="Arial" w:cs="Arial"/>
          <w:b/>
          <w:color w:val="auto"/>
          <w:spacing w:val="0"/>
          <w:position w:val="0"/>
          <w:sz w:val="34"/>
          <w:shd w:val="clear" w:fill="auto"/>
        </w:rPr>
        <w:t>Περιπτώσεις χρήσης</w:t>
      </w:r>
    </w:p>
    <w:p>
      <w:pPr>
        <w:spacing w:before="0" w:after="0" w:line="276" w:lineRule="auto"/>
        <w:ind w:left="0" w:right="0" w:firstLine="0"/>
        <w:jc w:val="left"/>
        <w:rPr>
          <w:rFonts w:ascii="Arial" w:hAnsi="Arial" w:eastAsia="Arial" w:cs="Arial"/>
          <w:color w:val="auto"/>
          <w:spacing w:val="0"/>
          <w:position w:val="0"/>
          <w:sz w:val="22"/>
          <w:shd w:val="clear" w:fill="auto"/>
        </w:rPr>
      </w:pPr>
    </w:p>
    <w:p>
      <w:pPr>
        <w:spacing w:before="0" w:after="240" w:line="240" w:lineRule="auto"/>
        <w:ind w:left="0" w:right="0" w:firstLine="0"/>
        <w:jc w:val="left"/>
        <w:rPr>
          <w:rFonts w:ascii="Arial" w:hAnsi="Arial" w:eastAsia="Arial" w:cs="Arial"/>
          <w:b/>
          <w:color w:val="auto"/>
          <w:spacing w:val="0"/>
          <w:position w:val="0"/>
          <w:sz w:val="26"/>
          <w:shd w:val="clear" w:fill="auto"/>
        </w:rPr>
      </w:pPr>
      <w:r>
        <w:rPr>
          <w:rFonts w:ascii="Arial" w:hAnsi="Arial" w:eastAsia="Arial" w:cs="Arial"/>
          <w:b/>
          <w:color w:val="auto"/>
          <w:spacing w:val="0"/>
          <w:position w:val="0"/>
          <w:sz w:val="26"/>
          <w:shd w:val="clear" w:fill="auto"/>
        </w:rPr>
        <w:t>3.1.1</w:t>
      </w:r>
      <w:r>
        <w:rPr>
          <w:rFonts w:ascii="Arial" w:hAnsi="Arial" w:eastAsia="Arial" w:cs="Arial"/>
          <w:b/>
          <w:color w:val="auto"/>
          <w:spacing w:val="0"/>
          <w:position w:val="0"/>
          <w:sz w:val="26"/>
          <w:shd w:val="clear" w:fill="auto"/>
        </w:rPr>
        <w:tab/>
      </w:r>
      <w:r>
        <w:rPr>
          <w:rFonts w:ascii="Arial" w:hAnsi="Arial" w:eastAsia="Arial" w:cs="Arial"/>
          <w:b/>
          <w:color w:val="auto"/>
          <w:spacing w:val="0"/>
          <w:position w:val="0"/>
          <w:sz w:val="26"/>
          <w:shd w:val="clear" w:fill="auto"/>
        </w:rPr>
        <w:t>ΠΕΡΙΠΤΩΣΗ ΧΡΗΣΗΣ 1: Επιλογή σταθμού φόρτισης</w:t>
      </w:r>
    </w:p>
    <w:p>
      <w:pPr>
        <w:spacing w:before="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b/>
          <w:color w:val="auto"/>
          <w:spacing w:val="0"/>
          <w:position w:val="0"/>
          <w:sz w:val="22"/>
          <w:shd w:val="clear" w:fill="auto"/>
        </w:rPr>
        <w:t>3.1.1.1   Χρήστες (ρόλοι) που εμπλέκονται</w:t>
      </w:r>
      <w:r>
        <w:rPr>
          <w:rFonts w:ascii="Arial" w:hAnsi="Arial" w:eastAsia="Arial" w:cs="Arial"/>
          <w:b/>
          <w:color w:val="auto"/>
          <w:spacing w:val="0"/>
          <w:position w:val="0"/>
          <w:sz w:val="18"/>
          <w:shd w:val="clear" w:fill="auto"/>
        </w:rPr>
        <w:br w:type="textWrapping"/>
      </w:r>
      <w:r>
        <w:rPr>
          <w:rFonts w:ascii="Arial" w:hAnsi="Arial" w:eastAsia="Arial" w:cs="Arial"/>
          <w:color w:val="auto"/>
          <w:spacing w:val="0"/>
          <w:position w:val="0"/>
          <w:sz w:val="22"/>
          <w:shd w:val="clear" w:fill="auto"/>
        </w:rPr>
        <w:t xml:space="preserve">Στη λειτουργία αυτή έχουν πρόσβαση τόσο εγγεγραμμένοι χρήστες όσο και μη αλλά και οι ιδιοκτήτες σταθμών. </w:t>
      </w:r>
      <w:r>
        <w:rPr>
          <w:rFonts w:ascii="Arial" w:hAnsi="Arial" w:eastAsia="Arial" w:cs="Arial"/>
          <w:color w:val="auto"/>
          <w:spacing w:val="0"/>
          <w:position w:val="0"/>
          <w:sz w:val="22"/>
          <w:shd w:val="clear" w:fill="auto"/>
        </w:rPr>
        <w:br w:type="textWrapping"/>
      </w: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3.1.1.2   Προϋποθέσεις εκτέλεσης</w:t>
      </w:r>
    </w:p>
    <w:p>
      <w:pPr>
        <w:spacing w:before="240" w:after="240" w:line="240" w:lineRule="auto"/>
        <w:ind w:left="0" w:right="0" w:firstLine="0"/>
        <w:jc w:val="left"/>
        <w:rPr>
          <w:rFonts w:ascii="Arial" w:hAnsi="Arial" w:eastAsia="Arial" w:cs="Arial"/>
          <w:color w:val="auto"/>
          <w:spacing w:val="0"/>
          <w:position w:val="0"/>
          <w:sz w:val="22"/>
          <w:shd w:val="clear" w:fill="FF0000"/>
        </w:rPr>
      </w:pPr>
      <w:r>
        <w:rPr>
          <w:rFonts w:ascii="Arial" w:hAnsi="Arial" w:eastAsia="Arial" w:cs="Arial"/>
          <w:color w:val="auto"/>
          <w:spacing w:val="0"/>
          <w:position w:val="0"/>
          <w:sz w:val="22"/>
          <w:shd w:val="clear" w:fill="auto"/>
        </w:rPr>
        <w:t xml:space="preserve">Για την εύρεση ενός σταθμού αρκεί ο χρήστης να είναι συνδεδεμένος στο διαδίκτυο. </w:t>
      </w: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3.1.1.3   Περιβάλλον εκτέλεσης</w:t>
      </w:r>
    </w:p>
    <w:p>
      <w:pPr>
        <w:numPr>
          <w:ilvl w:val="0"/>
          <w:numId w:val="4"/>
        </w:numPr>
        <w:spacing w:before="24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Web Application</w:t>
      </w:r>
    </w:p>
    <w:p>
      <w:pPr>
        <w:numPr>
          <w:ilvl w:val="0"/>
          <w:numId w:val="4"/>
        </w:numPr>
        <w:spacing w:before="0" w:after="24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REST API </w:t>
      </w: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3.1.1.4   Δεδομένα εισόδου</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Φίλτρα :</w:t>
      </w:r>
    </w:p>
    <w:tbl>
      <w:tblPr>
        <w:tblStyle w:val="3"/>
        <w:tblW w:w="0" w:type="auto"/>
        <w:tblInd w:w="0" w:type="dxa"/>
        <w:tblLayout w:type="autofit"/>
        <w:tblCellMar>
          <w:top w:w="0" w:type="dxa"/>
          <w:left w:w="10" w:type="dxa"/>
          <w:bottom w:w="0" w:type="dxa"/>
          <w:right w:w="10" w:type="dxa"/>
        </w:tblCellMar>
      </w:tblPr>
      <w:tblGrid>
        <w:gridCol w:w="4268"/>
        <w:gridCol w:w="4238"/>
      </w:tblGrid>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Column</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Data Type</w:t>
            </w:r>
          </w:p>
        </w:tc>
      </w:tr>
      <w:tr>
        <w:tblPrEx>
          <w:tblCellMar>
            <w:top w:w="0" w:type="dxa"/>
            <w:left w:w="10" w:type="dxa"/>
            <w:bottom w:w="0" w:type="dxa"/>
            <w:right w:w="10" w:type="dxa"/>
          </w:tblCellMar>
        </w:tblPrEx>
        <w:trPr>
          <w:trHeight w:val="0"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Διεύθυνση χρήστη</w:t>
            </w:r>
          </w:p>
        </w:tc>
        <w:tc>
          <w:tcPr>
            <w:tcW w:w="46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Varchar</w:t>
            </w:r>
          </w:p>
        </w:tc>
      </w:tr>
      <w:tr>
        <w:tblPrEx>
          <w:tblCellMar>
            <w:top w:w="0" w:type="dxa"/>
            <w:left w:w="10" w:type="dxa"/>
            <w:bottom w:w="0" w:type="dxa"/>
            <w:right w:w="10" w:type="dxa"/>
          </w:tblCellMar>
        </w:tblPrEx>
        <w:trPr>
          <w:trHeight w:val="0"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CCCCCC"/>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Πόλη χρήστη</w:t>
            </w:r>
          </w:p>
        </w:tc>
        <w:tc>
          <w:tcPr>
            <w:tcW w:w="4680" w:type="dxa"/>
            <w:tcBorders>
              <w:top w:val="single" w:color="000000" w:sz="8" w:space="0"/>
              <w:left w:val="single" w:color="000000" w:sz="8" w:space="0"/>
              <w:bottom w:val="single" w:color="000000" w:sz="8" w:space="0"/>
              <w:right w:val="single" w:color="000000" w:sz="8" w:space="0"/>
            </w:tcBorders>
            <w:shd w:val="clear" w:color="000000" w:fill="CCCCCC"/>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Varchar</w:t>
            </w:r>
          </w:p>
        </w:tc>
      </w:tr>
      <w:tr>
        <w:tblPrEx>
          <w:tblCellMar>
            <w:top w:w="0" w:type="dxa"/>
            <w:left w:w="10" w:type="dxa"/>
            <w:bottom w:w="0" w:type="dxa"/>
            <w:right w:w="10" w:type="dxa"/>
          </w:tblCellMar>
        </w:tblPrEx>
        <w:trPr>
          <w:trHeight w:val="0"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Χώρα χρήστη</w:t>
            </w:r>
          </w:p>
        </w:tc>
        <w:tc>
          <w:tcPr>
            <w:tcW w:w="46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Varchar</w:t>
            </w:r>
          </w:p>
        </w:tc>
      </w:tr>
    </w:tbl>
    <w:p>
      <w:pPr>
        <w:spacing w:before="240" w:after="40" w:line="240" w:lineRule="auto"/>
        <w:ind w:left="0" w:right="0" w:firstLine="0"/>
        <w:jc w:val="left"/>
        <w:rPr>
          <w:rFonts w:ascii="Arial" w:hAnsi="Arial" w:eastAsia="Arial" w:cs="Arial"/>
          <w:b/>
          <w:color w:val="000000"/>
          <w:spacing w:val="0"/>
          <w:position w:val="0"/>
          <w:sz w:val="22"/>
          <w:shd w:val="clear" w:fill="auto"/>
        </w:rPr>
      </w:pP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 xml:space="preserve">3.1.1.5 Παράμετροι </w:t>
      </w:r>
    </w:p>
    <w:p>
      <w:pPr>
        <w:spacing w:before="0" w:after="0" w:line="276" w:lineRule="auto"/>
        <w:ind w:left="0" w:right="0" w:firstLine="0"/>
        <w:jc w:val="left"/>
        <w:rPr>
          <w:rFonts w:ascii="Arial" w:hAnsi="Arial" w:eastAsia="Arial" w:cs="Arial"/>
          <w:color w:val="auto"/>
          <w:spacing w:val="0"/>
          <w:position w:val="0"/>
          <w:sz w:val="22"/>
          <w:shd w:val="clear" w:fill="auto"/>
        </w:rPr>
      </w:pPr>
    </w:p>
    <w:tbl>
      <w:tblPr>
        <w:tblStyle w:val="3"/>
        <w:tblW w:w="0" w:type="auto"/>
        <w:tblInd w:w="0" w:type="dxa"/>
        <w:tblLayout w:type="autofit"/>
        <w:tblCellMar>
          <w:top w:w="0" w:type="dxa"/>
          <w:left w:w="10" w:type="dxa"/>
          <w:bottom w:w="0" w:type="dxa"/>
          <w:right w:w="10" w:type="dxa"/>
        </w:tblCellMar>
      </w:tblPr>
      <w:tblGrid>
        <w:gridCol w:w="2790"/>
        <w:gridCol w:w="2746"/>
        <w:gridCol w:w="2970"/>
      </w:tblGrid>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Column</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Data Type</w:t>
            </w:r>
          </w:p>
        </w:tc>
        <w:tc>
          <w:tcPr>
            <w:tcW w:w="3225"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Constraints</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Διεύθυνση χρήστη</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Varchar</w:t>
            </w:r>
          </w:p>
        </w:tc>
        <w:tc>
          <w:tcPr>
            <w:tcW w:w="3225"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Καταχωρημένες</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Πόλη χρήστη</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Varchar</w:t>
            </w:r>
          </w:p>
        </w:tc>
        <w:tc>
          <w:tcPr>
            <w:tcW w:w="3225"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Καταχωρημένες</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Χώρα χρήστη</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Varchar</w:t>
            </w:r>
          </w:p>
        </w:tc>
        <w:tc>
          <w:tcPr>
            <w:tcW w:w="3225"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Καταχωρημένες</w:t>
            </w:r>
          </w:p>
        </w:tc>
      </w:tr>
    </w:tbl>
    <w:p>
      <w:pPr>
        <w:spacing w:before="240" w:after="40" w:line="240" w:lineRule="auto"/>
        <w:ind w:left="0" w:right="0" w:firstLine="0"/>
        <w:jc w:val="left"/>
        <w:rPr>
          <w:rFonts w:ascii="Arial" w:hAnsi="Arial" w:eastAsia="Arial" w:cs="Arial"/>
          <w:b/>
          <w:color w:val="000000"/>
          <w:spacing w:val="0"/>
          <w:position w:val="0"/>
          <w:sz w:val="22"/>
          <w:shd w:val="clear" w:fill="auto"/>
        </w:rPr>
      </w:pPr>
    </w:p>
    <w:p>
      <w:pPr>
        <w:spacing w:before="240" w:after="40" w:line="240" w:lineRule="auto"/>
        <w:ind w:left="0" w:right="0" w:firstLine="0"/>
        <w:jc w:val="left"/>
        <w:rPr>
          <w:rFonts w:ascii="Arial" w:hAnsi="Arial" w:eastAsia="Arial" w:cs="Arial"/>
          <w:b/>
          <w:color w:val="000000"/>
          <w:spacing w:val="0"/>
          <w:position w:val="0"/>
          <w:sz w:val="22"/>
          <w:shd w:val="clear" w:fill="auto"/>
        </w:rPr>
      </w:pPr>
    </w:p>
    <w:p>
      <w:pPr>
        <w:spacing w:before="240" w:after="40" w:line="240" w:lineRule="auto"/>
        <w:ind w:left="0" w:right="0" w:firstLine="0"/>
        <w:jc w:val="left"/>
        <w:rPr>
          <w:rFonts w:ascii="Arial" w:hAnsi="Arial" w:eastAsia="Arial" w:cs="Arial"/>
          <w:b/>
          <w:color w:val="000000"/>
          <w:spacing w:val="0"/>
          <w:position w:val="0"/>
          <w:sz w:val="22"/>
          <w:shd w:val="clear" w:fill="auto"/>
        </w:rPr>
      </w:pPr>
    </w:p>
    <w:p>
      <w:pPr>
        <w:spacing w:before="240" w:after="40" w:line="240" w:lineRule="auto"/>
        <w:ind w:left="0" w:right="0" w:firstLine="0"/>
        <w:jc w:val="left"/>
        <w:rPr>
          <w:rFonts w:ascii="Arial" w:hAnsi="Arial" w:eastAsia="Arial" w:cs="Arial"/>
          <w:color w:val="666666"/>
          <w:spacing w:val="0"/>
          <w:position w:val="0"/>
          <w:sz w:val="24"/>
          <w:shd w:val="clear" w:fill="auto"/>
        </w:rPr>
      </w:pPr>
      <w:r>
        <w:rPr>
          <w:rFonts w:ascii="Arial" w:hAnsi="Arial" w:eastAsia="Arial" w:cs="Arial"/>
          <w:b/>
          <w:color w:val="000000"/>
          <w:spacing w:val="0"/>
          <w:position w:val="0"/>
          <w:sz w:val="22"/>
          <w:shd w:val="clear" w:fill="auto"/>
        </w:rPr>
        <w:t>3.1.1.6   Αλληλουχία ενεργειών - επιθυμητή συμπεριφορά</w:t>
      </w:r>
    </w:p>
    <w:p>
      <w:pPr>
        <w:numPr>
          <w:ilvl w:val="0"/>
          <w:numId w:val="5"/>
        </w:numPr>
        <w:spacing w:before="240" w:after="0" w:line="240" w:lineRule="auto"/>
        <w:ind w:left="708"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Αρχικά , ο χρήστης εισέρχεται στην αρχική σελίδα της ιστοσελίδας όπου υπάρχει και ο χάρτης και του υποδυκνύονται οι σταθμοί σε αυτόν με βάση την διαθεσιμότητά τους.</w:t>
      </w:r>
    </w:p>
    <w:p>
      <w:pPr>
        <w:numPr>
          <w:ilvl w:val="0"/>
          <w:numId w:val="5"/>
        </w:numPr>
        <w:spacing w:before="0" w:after="0" w:line="240" w:lineRule="auto"/>
        <w:ind w:left="708"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Ο χρήστης μπορεί να επιλέξει κάθε σταθμό για να δει λεπτομέριες για αυτόν.</w:t>
      </w:r>
    </w:p>
    <w:p>
      <w:pPr>
        <w:numPr>
          <w:ilvl w:val="0"/>
          <w:numId w:val="5"/>
        </w:numPr>
        <w:spacing w:before="0" w:after="240" w:line="240" w:lineRule="auto"/>
        <w:ind w:left="708"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Τέλος, μπορεί μέσω μιας εξωτερικής ιστοσελίδας (Google maps) και βάση της διεύθυνσης που έχει δηλώσει στον λογαριασμό του να λάβει οδηγείες στον χάρτη.</w:t>
      </w:r>
    </w:p>
    <w:p>
      <w:pPr>
        <w:spacing w:before="240" w:after="240" w:line="240" w:lineRule="auto"/>
        <w:ind w:left="1440" w:right="0" w:firstLine="0"/>
        <w:jc w:val="center"/>
        <w:rPr>
          <w:rFonts w:ascii="Arial" w:hAnsi="Arial" w:eastAsia="Arial" w:cs="Arial"/>
          <w:color w:val="auto"/>
          <w:spacing w:val="0"/>
          <w:position w:val="0"/>
          <w:sz w:val="22"/>
          <w:shd w:val="clear" w:fill="auto"/>
        </w:rPr>
      </w:pPr>
      <w:r>
        <w:rPr>
          <w:rFonts w:ascii="Arial" w:hAnsi="Arial" w:eastAsia="Arial" w:cs="Arial"/>
          <w:b/>
          <w:color w:val="auto"/>
          <w:spacing w:val="0"/>
          <w:position w:val="0"/>
          <w:sz w:val="22"/>
          <w:shd w:val="clear" w:fill="auto"/>
        </w:rPr>
        <w:t>Sequence Diagram</w:t>
      </w:r>
      <w:r>
        <w:rPr>
          <w:rFonts w:ascii="Arial" w:hAnsi="Arial" w:eastAsia="Arial" w:cs="Arial"/>
          <w:b/>
          <w:color w:val="auto"/>
          <w:spacing w:val="0"/>
          <w:position w:val="0"/>
          <w:sz w:val="22"/>
          <w:shd w:val="clear" w:fill="auto"/>
        </w:rPr>
        <w:br w:type="textWrapping"/>
      </w:r>
      <w:r>
        <w:object>
          <v:shape id="_x0000_i1026" o:spt="75" type="#_x0000_t75" style="height:311.8pt;width:423.15pt;" o:ole="t" filled="f" o:preferrelative="t" coordsize="21600,21600">
            <v:path/>
            <v:fill on="f" focussize="0,0"/>
            <v:stroke/>
            <v:imagedata r:id="rId7" o:title=""/>
            <o:lock v:ext="edit" aspectratio="t"/>
            <w10:wrap type="none"/>
            <w10:anchorlock/>
          </v:shape>
          <o:OLEObject Type="Embed" ProgID="StaticMetafile" ShapeID="_x0000_i1026" DrawAspect="Content" ObjectID="_1468075726" r:id="rId6">
            <o:LockedField>false</o:LockedField>
          </o:OLEObject>
        </w:object>
      </w: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right="0"/>
        <w:jc w:val="left"/>
        <w:rPr>
          <w:rFonts w:ascii="Arial" w:hAnsi="Arial" w:eastAsia="Arial" w:cs="Arial"/>
          <w:b/>
          <w:color w:val="auto"/>
          <w:spacing w:val="0"/>
          <w:position w:val="0"/>
          <w:sz w:val="22"/>
          <w:shd w:val="clear" w:fill="auto"/>
        </w:rPr>
      </w:pPr>
    </w:p>
    <w:p>
      <w:pPr>
        <w:spacing w:before="240" w:after="240" w:line="240" w:lineRule="auto"/>
        <w:ind w:left="2880" w:right="0" w:firstLine="720"/>
        <w:jc w:val="left"/>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 xml:space="preserve">Activity Diagram   </w:t>
      </w:r>
    </w:p>
    <w:p>
      <w:pPr>
        <w:spacing w:before="240" w:after="240" w:line="240" w:lineRule="auto"/>
        <w:ind w:left="992" w:right="0" w:firstLine="0"/>
        <w:jc w:val="center"/>
        <w:rPr>
          <w:rFonts w:ascii="Calibri" w:hAnsi="Calibri" w:eastAsia="Calibri" w:cs="Calibri"/>
          <w:color w:val="auto"/>
          <w:spacing w:val="0"/>
          <w:position w:val="0"/>
          <w:sz w:val="22"/>
          <w:shd w:val="clear" w:fill="auto"/>
        </w:rPr>
      </w:pPr>
      <w:r>
        <w:object>
          <v:shape id="_x0000_i1027" o:spt="75" type="#_x0000_t75" style="height:518.5pt;width:415.5pt;" o:ole="t" filled="f" o:preferrelative="t" coordsize="21600,21600">
            <v:path/>
            <v:fill on="f" focussize="0,0"/>
            <v:stroke/>
            <v:imagedata r:id="rId9" o:title=""/>
            <o:lock v:ext="edit" aspectratio="t"/>
            <w10:wrap type="none"/>
            <w10:anchorlock/>
          </v:shape>
          <o:OLEObject Type="Embed" ProgID="StaticMetafile" ShapeID="_x0000_i1027" DrawAspect="Content" ObjectID="_1468075727" r:id="rId8">
            <o:LockedField>false</o:LockedField>
          </o:OLEObject>
        </w:object>
      </w:r>
    </w:p>
    <w:p>
      <w:pPr>
        <w:spacing w:before="240" w:after="240" w:line="240" w:lineRule="auto"/>
        <w:ind w:left="992" w:right="0" w:firstLine="0"/>
        <w:jc w:val="center"/>
        <w:rPr>
          <w:rFonts w:ascii="Arial" w:hAnsi="Arial" w:eastAsia="Arial" w:cs="Arial"/>
          <w:color w:val="auto"/>
          <w:spacing w:val="0"/>
          <w:position w:val="0"/>
          <w:sz w:val="22"/>
          <w:shd w:val="clear" w:fill="auto"/>
        </w:rPr>
      </w:pPr>
    </w:p>
    <w:p>
      <w:pPr>
        <w:spacing w:before="240" w:after="240" w:line="240" w:lineRule="auto"/>
        <w:ind w:left="992" w:right="0" w:firstLine="0"/>
        <w:jc w:val="center"/>
        <w:rPr>
          <w:rFonts w:ascii="Arial" w:hAnsi="Arial" w:eastAsia="Arial" w:cs="Arial"/>
          <w:color w:val="auto"/>
          <w:spacing w:val="0"/>
          <w:position w:val="0"/>
          <w:sz w:val="22"/>
          <w:shd w:val="clear" w:fill="auto"/>
        </w:rPr>
      </w:pPr>
    </w:p>
    <w:p>
      <w:pPr>
        <w:spacing w:before="240" w:after="240" w:line="240" w:lineRule="auto"/>
        <w:ind w:left="992" w:right="0" w:firstLine="0"/>
        <w:jc w:val="center"/>
        <w:rPr>
          <w:rFonts w:ascii="Arial" w:hAnsi="Arial" w:eastAsia="Arial" w:cs="Arial"/>
          <w:color w:val="auto"/>
          <w:spacing w:val="0"/>
          <w:position w:val="0"/>
          <w:sz w:val="22"/>
          <w:shd w:val="clear" w:fill="auto"/>
        </w:rPr>
      </w:pPr>
    </w:p>
    <w:p>
      <w:pPr>
        <w:spacing w:before="240" w:after="240" w:line="240" w:lineRule="auto"/>
        <w:ind w:left="992" w:right="0" w:firstLine="0"/>
        <w:jc w:val="center"/>
        <w:rPr>
          <w:rFonts w:ascii="Arial" w:hAnsi="Arial" w:eastAsia="Arial" w:cs="Arial"/>
          <w:color w:val="auto"/>
          <w:spacing w:val="0"/>
          <w:position w:val="0"/>
          <w:sz w:val="22"/>
          <w:shd w:val="clear" w:fill="auto"/>
        </w:rPr>
      </w:pP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3.1.1.7   Δεδομένα εξόδου</w:t>
      </w:r>
    </w:p>
    <w:p>
      <w:pPr>
        <w:spacing w:before="0" w:after="0" w:line="276"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Δεν υπάρχουν .</w:t>
      </w: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3.1.1.8   Παρατηρήσεις</w:t>
      </w:r>
    </w:p>
    <w:p>
      <w:pPr>
        <w:spacing w:before="240" w:after="240" w:line="240" w:lineRule="auto"/>
        <w:ind w:left="0" w:right="0" w:firstLine="0"/>
        <w:jc w:val="left"/>
        <w:rPr>
          <w:rFonts w:ascii="Arial" w:hAnsi="Arial" w:eastAsia="Arial" w:cs="Arial"/>
          <w:b/>
          <w:color w:val="000000"/>
          <w:spacing w:val="0"/>
          <w:position w:val="0"/>
          <w:sz w:val="26"/>
          <w:shd w:val="clear" w:fill="auto"/>
        </w:rPr>
      </w:pPr>
      <w:r>
        <w:rPr>
          <w:rFonts w:ascii="Arial" w:hAnsi="Arial" w:eastAsia="Arial" w:cs="Arial"/>
          <w:color w:val="auto"/>
          <w:spacing w:val="0"/>
          <w:position w:val="0"/>
          <w:sz w:val="22"/>
          <w:shd w:val="clear" w:fill="auto"/>
        </w:rPr>
        <w:t>Θα υπάρχει κάποιο υπόμνημα στο χάρτη που θα εξηγεί τη σημασία κάθε συμβόλου πάνω σε αυτόν.</w:t>
      </w:r>
    </w:p>
    <w:p>
      <w:pPr>
        <w:spacing w:before="280" w:after="80" w:line="240" w:lineRule="auto"/>
        <w:ind w:left="0" w:right="0" w:firstLine="0"/>
        <w:jc w:val="left"/>
        <w:rPr>
          <w:rFonts w:ascii="Arial" w:hAnsi="Arial" w:eastAsia="Arial" w:cs="Arial"/>
          <w:b/>
          <w:color w:val="000000"/>
          <w:spacing w:val="0"/>
          <w:position w:val="0"/>
          <w:sz w:val="26"/>
          <w:shd w:val="clear" w:color="FFFFFF" w:fill="D9D9D9"/>
        </w:rPr>
      </w:pPr>
    </w:p>
    <w:p>
      <w:pPr>
        <w:spacing w:before="280" w:after="80" w:line="240" w:lineRule="auto"/>
        <w:ind w:left="0" w:right="0" w:firstLine="0"/>
        <w:jc w:val="left"/>
        <w:rPr>
          <w:rFonts w:ascii="Arial" w:hAnsi="Arial" w:eastAsia="Arial" w:cs="Arial"/>
          <w:b/>
          <w:color w:val="000000"/>
          <w:spacing w:val="0"/>
          <w:position w:val="0"/>
          <w:sz w:val="26"/>
          <w:shd w:val="clear" w:color="FFFFFF" w:fill="D9D9D9"/>
        </w:rPr>
      </w:pPr>
      <w:r>
        <w:rPr>
          <w:rFonts w:ascii="Arial" w:hAnsi="Arial" w:eastAsia="Arial" w:cs="Arial"/>
          <w:b/>
          <w:color w:val="000000"/>
          <w:spacing w:val="0"/>
          <w:position w:val="0"/>
          <w:sz w:val="26"/>
          <w:shd w:val="clear" w:color="FFFFFF" w:fill="D9D9D9"/>
        </w:rPr>
        <w:t>3.1.2</w:t>
      </w:r>
      <w:r>
        <w:rPr>
          <w:rFonts w:ascii="Arial" w:hAnsi="Arial" w:eastAsia="Arial" w:cs="Arial"/>
          <w:b/>
          <w:color w:val="000000"/>
          <w:spacing w:val="0"/>
          <w:position w:val="0"/>
          <w:sz w:val="26"/>
          <w:shd w:val="clear" w:color="FFFFFF" w:fill="D9D9D9"/>
        </w:rPr>
        <w:tab/>
      </w:r>
      <w:r>
        <w:rPr>
          <w:rFonts w:ascii="Arial" w:hAnsi="Arial" w:eastAsia="Arial" w:cs="Arial"/>
          <w:b/>
          <w:color w:val="000000"/>
          <w:spacing w:val="0"/>
          <w:position w:val="0"/>
          <w:sz w:val="26"/>
          <w:shd w:val="clear" w:color="FFFFFF" w:fill="D9D9D9"/>
        </w:rPr>
        <w:t>ΠΕΡΙΠΤΩΣΗ ΧΡΗΣΗΣ 2: Πληρωμή και Φόρτιση</w:t>
      </w:r>
    </w:p>
    <w:p>
      <w:pPr>
        <w:spacing w:before="280" w:after="80" w:line="240" w:lineRule="auto"/>
        <w:ind w:left="0" w:right="0" w:firstLine="0"/>
        <w:jc w:val="left"/>
        <w:rPr>
          <w:rFonts w:hint="default" w:ascii="Arial" w:hAnsi="Arial" w:eastAsia="Arial" w:cs="Arial"/>
          <w:b w:val="0"/>
          <w:bCs/>
          <w:color w:val="000000"/>
          <w:spacing w:val="0"/>
          <w:position w:val="0"/>
          <w:sz w:val="26"/>
          <w:shd w:val="clear" w:color="FFFFFF" w:fill="D9D9D9"/>
          <w:lang w:val="el-GR"/>
        </w:rPr>
      </w:pPr>
      <w:r>
        <w:rPr>
          <w:rFonts w:hint="default" w:ascii="Arial" w:hAnsi="Arial" w:eastAsia="Arial" w:cs="Arial"/>
          <w:b w:val="0"/>
          <w:bCs/>
          <w:color w:val="000000"/>
          <w:spacing w:val="0"/>
          <w:position w:val="0"/>
          <w:sz w:val="26"/>
          <w:shd w:val="clear" w:color="FFFFFF" w:fill="D9D9D9"/>
          <w:lang w:val="el-GR"/>
        </w:rPr>
        <w:t xml:space="preserve">(Αυτή η περίπτωση χρήσης δεν υλοποιήθηκε αφού δεν είναι δυνατή η ζωντανή αναπαράσταση της διαδικασίας φόρτισης. Οι φορτίσεις εισάγονται μαζικά ως αρχεία μέσω συγκεκριμένου </w:t>
      </w:r>
      <w:r>
        <w:rPr>
          <w:rFonts w:hint="default" w:ascii="Arial" w:hAnsi="Arial" w:eastAsia="Arial" w:cs="Arial"/>
          <w:b w:val="0"/>
          <w:bCs/>
          <w:color w:val="000000"/>
          <w:spacing w:val="0"/>
          <w:position w:val="0"/>
          <w:sz w:val="26"/>
          <w:shd w:val="clear" w:color="FFFFFF" w:fill="D9D9D9"/>
          <w:lang w:val="en-US"/>
        </w:rPr>
        <w:t>endpoint</w:t>
      </w:r>
      <w:r>
        <w:rPr>
          <w:rFonts w:hint="default" w:ascii="Arial" w:hAnsi="Arial" w:eastAsia="Arial" w:cs="Arial"/>
          <w:b w:val="0"/>
          <w:bCs/>
          <w:color w:val="000000"/>
          <w:spacing w:val="0"/>
          <w:position w:val="0"/>
          <w:sz w:val="26"/>
          <w:shd w:val="clear" w:color="FFFFFF" w:fill="D9D9D9"/>
          <w:lang w:val="el-GR"/>
        </w:rPr>
        <w:t>)</w:t>
      </w:r>
    </w:p>
    <w:p>
      <w:pPr>
        <w:spacing w:before="240" w:after="40" w:line="240" w:lineRule="auto"/>
        <w:ind w:left="0" w:right="0" w:firstLine="0"/>
        <w:jc w:val="left"/>
        <w:rPr>
          <w:rFonts w:ascii="Arial" w:hAnsi="Arial" w:eastAsia="Arial" w:cs="Arial"/>
          <w:b/>
          <w:color w:val="000000"/>
          <w:spacing w:val="0"/>
          <w:position w:val="0"/>
          <w:sz w:val="22"/>
          <w:shd w:val="clear" w:color="FFFFFF" w:fill="D9D9D9"/>
        </w:rPr>
      </w:pPr>
      <w:r>
        <w:rPr>
          <w:rFonts w:ascii="Arial" w:hAnsi="Arial" w:eastAsia="Arial" w:cs="Arial"/>
          <w:b/>
          <w:color w:val="000000"/>
          <w:spacing w:val="0"/>
          <w:position w:val="0"/>
          <w:sz w:val="22"/>
          <w:shd w:val="clear" w:color="FFFFFF" w:fill="D9D9D9"/>
        </w:rPr>
        <w:t>3.1.2.1   Χρήστες (ρόλοι) που εμπλέκονται</w:t>
      </w:r>
    </w:p>
    <w:p>
      <w:pPr>
        <w:spacing w:before="240" w:after="240" w:line="240" w:lineRule="auto"/>
        <w:ind w:left="0" w:right="0" w:firstLine="0"/>
        <w:jc w:val="left"/>
        <w:rPr>
          <w:rFonts w:ascii="Arial" w:hAnsi="Arial" w:eastAsia="Arial" w:cs="Arial"/>
          <w:color w:val="auto"/>
          <w:spacing w:val="0"/>
          <w:position w:val="0"/>
          <w:sz w:val="22"/>
          <w:shd w:val="clear" w:color="FFFFFF" w:fill="D9D9D9"/>
        </w:rPr>
      </w:pPr>
      <w:r>
        <w:rPr>
          <w:rFonts w:ascii="Arial" w:hAnsi="Arial" w:eastAsia="Arial" w:cs="Arial"/>
          <w:color w:val="auto"/>
          <w:spacing w:val="0"/>
          <w:position w:val="0"/>
          <w:sz w:val="22"/>
          <w:shd w:val="clear" w:color="FFFFFF" w:fill="D9D9D9"/>
        </w:rPr>
        <w:t xml:space="preserve">Η λειτουργία αυτή αφορά μόνο εγγεγραμμένους χρήστες. Οι ρόλοι που εμπλέκονται είναι ο Ιδιοκτήτης οχήματος και ο Ιδιοκτήτης Σταθμού Φόρτισης. </w:t>
      </w:r>
    </w:p>
    <w:p>
      <w:pPr>
        <w:spacing w:before="240" w:after="40" w:line="240" w:lineRule="auto"/>
        <w:ind w:left="0" w:right="0" w:firstLine="0"/>
        <w:jc w:val="left"/>
        <w:rPr>
          <w:rFonts w:ascii="Arial" w:hAnsi="Arial" w:eastAsia="Arial" w:cs="Arial"/>
          <w:b/>
          <w:color w:val="000000"/>
          <w:spacing w:val="0"/>
          <w:position w:val="0"/>
          <w:sz w:val="22"/>
          <w:shd w:val="clear" w:color="FFFFFF" w:fill="D9D9D9"/>
        </w:rPr>
      </w:pPr>
      <w:r>
        <w:rPr>
          <w:rFonts w:ascii="Arial" w:hAnsi="Arial" w:eastAsia="Arial" w:cs="Arial"/>
          <w:b/>
          <w:color w:val="000000"/>
          <w:spacing w:val="0"/>
          <w:position w:val="0"/>
          <w:sz w:val="22"/>
          <w:shd w:val="clear" w:color="FFFFFF" w:fill="D9D9D9"/>
        </w:rPr>
        <w:t>3.1.2.2   Προϋποθέσεις εκτέλεσης</w:t>
      </w:r>
    </w:p>
    <w:p>
      <w:pPr>
        <w:spacing w:before="240" w:after="240" w:line="240" w:lineRule="auto"/>
        <w:ind w:left="0" w:right="0" w:firstLine="0"/>
        <w:jc w:val="left"/>
        <w:rPr>
          <w:rFonts w:ascii="Arial" w:hAnsi="Arial" w:eastAsia="Arial" w:cs="Arial"/>
          <w:color w:val="auto"/>
          <w:spacing w:val="0"/>
          <w:position w:val="0"/>
          <w:sz w:val="22"/>
          <w:shd w:val="clear" w:color="FFFFFF" w:fill="D9D9D9"/>
        </w:rPr>
      </w:pPr>
      <w:r>
        <w:rPr>
          <w:rFonts w:ascii="Arial" w:hAnsi="Arial" w:eastAsia="Arial" w:cs="Arial"/>
          <w:color w:val="auto"/>
          <w:spacing w:val="0"/>
          <w:position w:val="0"/>
          <w:sz w:val="22"/>
          <w:shd w:val="clear" w:color="FFFFFF" w:fill="D9D9D9"/>
        </w:rPr>
        <w:t>Η παρούσα λειτουργία αφορά μόνο εγγεγραμμένα μέλη στην εφαρμογή. Επομένως, πρέπει οι ιδιοκτήτες τόσο των οχημάτων, όσο και των σταθμών να έχουν συνδεθεί επιτυχώς με τους προσωπικούς τους λογαριασμούς.</w:t>
      </w:r>
    </w:p>
    <w:p>
      <w:pPr>
        <w:spacing w:before="240" w:after="40" w:line="240" w:lineRule="auto"/>
        <w:ind w:left="0" w:right="0" w:firstLine="0"/>
        <w:jc w:val="left"/>
        <w:rPr>
          <w:rFonts w:ascii="Arial" w:hAnsi="Arial" w:eastAsia="Arial" w:cs="Arial"/>
          <w:b/>
          <w:color w:val="000000"/>
          <w:spacing w:val="0"/>
          <w:position w:val="0"/>
          <w:sz w:val="22"/>
          <w:shd w:val="clear" w:color="FFFFFF" w:fill="D9D9D9"/>
        </w:rPr>
      </w:pPr>
      <w:r>
        <w:rPr>
          <w:rFonts w:ascii="Arial" w:hAnsi="Arial" w:eastAsia="Arial" w:cs="Arial"/>
          <w:b/>
          <w:color w:val="000000"/>
          <w:spacing w:val="0"/>
          <w:position w:val="0"/>
          <w:sz w:val="22"/>
          <w:shd w:val="clear" w:color="FFFFFF" w:fill="D9D9D9"/>
        </w:rPr>
        <w:t>3.1.2.3   Περιβάλλον εκτέλεσης</w:t>
      </w:r>
    </w:p>
    <w:p>
      <w:pPr>
        <w:spacing w:before="0" w:after="0" w:line="276" w:lineRule="auto"/>
        <w:ind w:left="0" w:right="0" w:firstLine="0"/>
        <w:jc w:val="left"/>
        <w:rPr>
          <w:rFonts w:ascii="Arial" w:hAnsi="Arial" w:eastAsia="Arial" w:cs="Arial"/>
          <w:color w:val="auto"/>
          <w:spacing w:val="0"/>
          <w:position w:val="0"/>
          <w:sz w:val="22"/>
          <w:shd w:val="clear" w:color="FFFFFF" w:fill="D9D9D9"/>
        </w:rPr>
      </w:pPr>
    </w:p>
    <w:p>
      <w:pPr>
        <w:numPr>
          <w:ilvl w:val="0"/>
          <w:numId w:val="6"/>
        </w:numPr>
        <w:spacing w:before="0" w:after="0" w:line="276" w:lineRule="auto"/>
        <w:ind w:left="720" w:right="0" w:hanging="360"/>
        <w:jc w:val="left"/>
        <w:rPr>
          <w:rFonts w:ascii="Arial" w:hAnsi="Arial" w:eastAsia="Arial" w:cs="Arial"/>
          <w:color w:val="auto"/>
          <w:spacing w:val="0"/>
          <w:position w:val="0"/>
          <w:sz w:val="22"/>
          <w:u w:val="single"/>
          <w:shd w:val="clear" w:color="FFFFFF" w:fill="D9D9D9"/>
        </w:rPr>
      </w:pPr>
      <w:r>
        <w:rPr>
          <w:rFonts w:ascii="Arial" w:hAnsi="Arial" w:eastAsia="Arial" w:cs="Arial"/>
          <w:color w:val="auto"/>
          <w:spacing w:val="0"/>
          <w:position w:val="0"/>
          <w:sz w:val="22"/>
          <w:shd w:val="clear" w:color="FFFFFF" w:fill="D9D9D9"/>
        </w:rPr>
        <w:t>Web Application</w:t>
      </w:r>
    </w:p>
    <w:p>
      <w:pPr>
        <w:numPr>
          <w:ilvl w:val="0"/>
          <w:numId w:val="6"/>
        </w:numPr>
        <w:spacing w:before="0" w:after="0" w:line="276" w:lineRule="auto"/>
        <w:ind w:left="720" w:right="0" w:hanging="360"/>
        <w:jc w:val="left"/>
        <w:rPr>
          <w:rFonts w:ascii="Arial" w:hAnsi="Arial" w:eastAsia="Arial" w:cs="Arial"/>
          <w:color w:val="auto"/>
          <w:spacing w:val="0"/>
          <w:position w:val="0"/>
          <w:sz w:val="22"/>
          <w:u w:val="single"/>
          <w:shd w:val="clear" w:color="FFFFFF" w:fill="D9D9D9"/>
        </w:rPr>
      </w:pPr>
      <w:r>
        <w:rPr>
          <w:rFonts w:ascii="Arial" w:hAnsi="Arial" w:eastAsia="Arial" w:cs="Arial"/>
          <w:color w:val="auto"/>
          <w:spacing w:val="0"/>
          <w:position w:val="0"/>
          <w:sz w:val="22"/>
          <w:shd w:val="clear" w:color="FFFFFF" w:fill="D9D9D9"/>
        </w:rPr>
        <w:t>REST API</w:t>
      </w:r>
    </w:p>
    <w:p>
      <w:pPr>
        <w:spacing w:before="240" w:after="40" w:line="240" w:lineRule="auto"/>
        <w:ind w:left="0" w:right="0" w:firstLine="0"/>
        <w:jc w:val="left"/>
        <w:rPr>
          <w:rFonts w:ascii="Arial" w:hAnsi="Arial" w:eastAsia="Arial" w:cs="Arial"/>
          <w:b/>
          <w:color w:val="000000"/>
          <w:spacing w:val="0"/>
          <w:position w:val="0"/>
          <w:sz w:val="22"/>
          <w:shd w:val="clear" w:color="FFFFFF" w:fill="D9D9D9"/>
        </w:rPr>
      </w:pPr>
      <w:r>
        <w:rPr>
          <w:rFonts w:ascii="Arial" w:hAnsi="Arial" w:eastAsia="Arial" w:cs="Arial"/>
          <w:b/>
          <w:color w:val="000000"/>
          <w:spacing w:val="0"/>
          <w:position w:val="0"/>
          <w:sz w:val="22"/>
          <w:shd w:val="clear" w:color="FFFFFF" w:fill="D9D9D9"/>
        </w:rPr>
        <w:t>3.1.2.4   Δεδομένα εισόδου</w:t>
      </w:r>
    </w:p>
    <w:tbl>
      <w:tblPr>
        <w:tblStyle w:val="3"/>
        <w:tblW w:w="0" w:type="auto"/>
        <w:tblInd w:w="0" w:type="dxa"/>
        <w:tblLayout w:type="autofit"/>
        <w:tblCellMar>
          <w:top w:w="0" w:type="dxa"/>
          <w:left w:w="10" w:type="dxa"/>
          <w:bottom w:w="0" w:type="dxa"/>
          <w:right w:w="10" w:type="dxa"/>
        </w:tblCellMar>
      </w:tblPr>
      <w:tblGrid>
        <w:gridCol w:w="4322"/>
        <w:gridCol w:w="4184"/>
      </w:tblGrid>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b/>
                <w:color w:val="auto"/>
                <w:spacing w:val="0"/>
                <w:position w:val="0"/>
                <w:sz w:val="22"/>
                <w:shd w:val="clear" w:color="FFFFFF" w:fill="D9D9D9"/>
              </w:rPr>
              <w:t>Column</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b/>
                <w:color w:val="auto"/>
                <w:spacing w:val="0"/>
                <w:position w:val="0"/>
                <w:sz w:val="22"/>
                <w:shd w:val="clear" w:color="FFFFFF" w:fill="D9D9D9"/>
              </w:rPr>
              <w:t>Data Type</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UserID</w:t>
            </w:r>
          </w:p>
        </w:tc>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Integer</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VehicleID</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Integer</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ChargingStationID</w:t>
            </w:r>
          </w:p>
        </w:tc>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Integer</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ChargingSpotID</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Integer</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ConnectionTime</w:t>
            </w:r>
          </w:p>
        </w:tc>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Date</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ChargingProgram</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Varchar</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PaymentWay</w:t>
            </w:r>
          </w:p>
        </w:tc>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Varchar</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Rating</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Double</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DisconnectTime</w:t>
            </w:r>
          </w:p>
        </w:tc>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date</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Cost</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Double</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kWhDeliver</w:t>
            </w:r>
          </w:p>
        </w:tc>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Double</w:t>
            </w:r>
          </w:p>
        </w:tc>
      </w:tr>
    </w:tbl>
    <w:p>
      <w:pPr>
        <w:spacing w:before="240" w:after="240" w:line="240" w:lineRule="auto"/>
        <w:ind w:left="0" w:right="0" w:firstLine="0"/>
        <w:jc w:val="left"/>
        <w:rPr>
          <w:rFonts w:ascii="Arial" w:hAnsi="Arial" w:eastAsia="Arial" w:cs="Arial"/>
          <w:color w:val="auto"/>
          <w:spacing w:val="0"/>
          <w:position w:val="0"/>
          <w:sz w:val="22"/>
          <w:shd w:val="clear" w:color="FFFFFF" w:fill="D9D9D9"/>
        </w:rPr>
      </w:pPr>
    </w:p>
    <w:p>
      <w:pPr>
        <w:spacing w:before="240" w:after="40" w:line="240" w:lineRule="auto"/>
        <w:ind w:left="0" w:right="0" w:firstLine="0"/>
        <w:jc w:val="left"/>
        <w:rPr>
          <w:rFonts w:ascii="Arial" w:hAnsi="Arial" w:eastAsia="Arial" w:cs="Arial"/>
          <w:b/>
          <w:color w:val="000000"/>
          <w:spacing w:val="0"/>
          <w:position w:val="0"/>
          <w:sz w:val="22"/>
          <w:shd w:val="clear" w:color="FFFFFF" w:fill="D9D9D9"/>
        </w:rPr>
      </w:pPr>
      <w:r>
        <w:rPr>
          <w:rFonts w:ascii="Arial" w:hAnsi="Arial" w:eastAsia="Arial" w:cs="Arial"/>
          <w:b/>
          <w:color w:val="000000"/>
          <w:spacing w:val="0"/>
          <w:position w:val="0"/>
          <w:sz w:val="22"/>
          <w:shd w:val="clear" w:color="FFFFFF" w:fill="D9D9D9"/>
        </w:rPr>
        <w:t>3.1.2.5   Παράμετροι</w:t>
      </w:r>
    </w:p>
    <w:tbl>
      <w:tblPr>
        <w:tblStyle w:val="3"/>
        <w:tblW w:w="0" w:type="auto"/>
        <w:tblInd w:w="0" w:type="dxa"/>
        <w:tblLayout w:type="autofit"/>
        <w:tblCellMar>
          <w:top w:w="0" w:type="dxa"/>
          <w:left w:w="10" w:type="dxa"/>
          <w:bottom w:w="0" w:type="dxa"/>
          <w:right w:w="10" w:type="dxa"/>
        </w:tblCellMar>
      </w:tblPr>
      <w:tblGrid>
        <w:gridCol w:w="2930"/>
        <w:gridCol w:w="2756"/>
        <w:gridCol w:w="2820"/>
      </w:tblGrid>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b/>
                <w:color w:val="auto"/>
                <w:spacing w:val="0"/>
                <w:position w:val="0"/>
                <w:sz w:val="22"/>
                <w:shd w:val="clear" w:color="FFFFFF" w:fill="D9D9D9"/>
              </w:rPr>
              <w:t>Column</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b/>
                <w:color w:val="auto"/>
                <w:spacing w:val="0"/>
                <w:position w:val="0"/>
                <w:sz w:val="22"/>
                <w:shd w:val="clear" w:color="FFFFFF" w:fill="D9D9D9"/>
              </w:rPr>
              <w:t>Data Type</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b/>
                <w:color w:val="auto"/>
                <w:spacing w:val="0"/>
                <w:position w:val="0"/>
                <w:sz w:val="22"/>
                <w:shd w:val="clear" w:color="FFFFFF" w:fill="D9D9D9"/>
              </w:rPr>
              <w:t>Constrains</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UserID</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Integer</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Valid registered User</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VehicleID</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Integer</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Valid registered Vehicle</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ChargingStationID</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Integer</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Valid Charging Station</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ChargingSpotID</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Integer</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Valid Charging Spot</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ConnectionTime</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Date</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Valid Date</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ChargingProgram</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Varchar</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Select charging program from the provided</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PaymentWay</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Varchar</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Select Payment way from the provided</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Rating</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Double</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Between 0 and 10</w:t>
            </w:r>
          </w:p>
        </w:tc>
      </w:tr>
      <w:tr>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DisconnectTime</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date</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Valid Date</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Cost</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Double</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&gt;0</w:t>
            </w:r>
          </w:p>
        </w:tc>
      </w:tr>
      <w:tr>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kWhDeliver</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Double</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shd w:val="clear" w:color="FFFFFF" w:fill="D9D9D9"/>
              </w:rPr>
            </w:pPr>
            <w:r>
              <w:rPr>
                <w:rFonts w:ascii="Arial" w:hAnsi="Arial" w:eastAsia="Arial" w:cs="Arial"/>
                <w:color w:val="auto"/>
                <w:spacing w:val="0"/>
                <w:position w:val="0"/>
                <w:sz w:val="22"/>
                <w:shd w:val="clear" w:color="FFFFFF" w:fill="D9D9D9"/>
              </w:rPr>
              <w:t>&gt;0</w:t>
            </w:r>
          </w:p>
        </w:tc>
      </w:tr>
    </w:tbl>
    <w:p>
      <w:pPr>
        <w:spacing w:before="240" w:after="40" w:line="240" w:lineRule="auto"/>
        <w:ind w:left="0" w:right="0" w:firstLine="0"/>
        <w:jc w:val="left"/>
        <w:rPr>
          <w:rFonts w:ascii="Arial" w:hAnsi="Arial" w:eastAsia="Arial" w:cs="Arial"/>
          <w:b/>
          <w:color w:val="000000"/>
          <w:spacing w:val="0"/>
          <w:position w:val="0"/>
          <w:sz w:val="22"/>
          <w:shd w:val="clear" w:fill="FF0000"/>
        </w:rPr>
      </w:pPr>
    </w:p>
    <w:p>
      <w:pPr>
        <w:spacing w:before="240" w:after="40" w:line="240" w:lineRule="auto"/>
        <w:ind w:left="0" w:right="0" w:firstLine="0"/>
        <w:jc w:val="left"/>
        <w:rPr>
          <w:rFonts w:ascii="Arial" w:hAnsi="Arial" w:eastAsia="Arial" w:cs="Arial"/>
          <w:color w:val="666666"/>
          <w:spacing w:val="0"/>
          <w:position w:val="0"/>
          <w:sz w:val="24"/>
          <w:shd w:val="clear" w:color="FFFFFF" w:fill="D9D9D9"/>
        </w:rPr>
      </w:pPr>
      <w:r>
        <w:rPr>
          <w:rFonts w:ascii="Arial" w:hAnsi="Arial" w:eastAsia="Arial" w:cs="Arial"/>
          <w:b/>
          <w:color w:val="000000"/>
          <w:spacing w:val="0"/>
          <w:position w:val="0"/>
          <w:sz w:val="22"/>
          <w:shd w:val="clear" w:color="FFFFFF" w:fill="D9D9D9"/>
        </w:rPr>
        <w:t>3.1.2.6   Αλληλουχία ενεργειών - επιθυμητή συμπεριφορά</w:t>
      </w:r>
    </w:p>
    <w:p>
      <w:pPr>
        <w:numPr>
          <w:ilvl w:val="0"/>
          <w:numId w:val="7"/>
        </w:numPr>
        <w:spacing w:before="240" w:after="0" w:line="240" w:lineRule="auto"/>
        <w:ind w:left="720" w:right="0" w:hanging="360"/>
        <w:jc w:val="left"/>
        <w:rPr>
          <w:rFonts w:ascii="Arial" w:hAnsi="Arial" w:eastAsia="Arial" w:cs="Arial"/>
          <w:color w:val="auto"/>
          <w:spacing w:val="0"/>
          <w:position w:val="0"/>
          <w:sz w:val="22"/>
          <w:u w:val="single"/>
          <w:shd w:val="clear" w:color="FFFFFF" w:fill="D9D9D9"/>
        </w:rPr>
      </w:pPr>
      <w:r>
        <w:rPr>
          <w:rFonts w:ascii="Arial" w:hAnsi="Arial" w:eastAsia="Arial" w:cs="Arial"/>
          <w:color w:val="auto"/>
          <w:spacing w:val="0"/>
          <w:position w:val="0"/>
          <w:sz w:val="22"/>
          <w:shd w:val="clear" w:color="FFFFFF" w:fill="D9D9D9"/>
        </w:rPr>
        <w:t>Αρχικα, γίνεται αναγνώριση των βασικών χαρακτηριστικών του οχήματος.</w:t>
      </w:r>
    </w:p>
    <w:p>
      <w:pPr>
        <w:numPr>
          <w:ilvl w:val="0"/>
          <w:numId w:val="7"/>
        </w:numPr>
        <w:spacing w:before="0" w:after="0" w:line="240" w:lineRule="auto"/>
        <w:ind w:left="720" w:right="0" w:hanging="360"/>
        <w:jc w:val="left"/>
        <w:rPr>
          <w:rFonts w:ascii="Arial" w:hAnsi="Arial" w:eastAsia="Arial" w:cs="Arial"/>
          <w:color w:val="auto"/>
          <w:spacing w:val="0"/>
          <w:position w:val="0"/>
          <w:sz w:val="22"/>
          <w:u w:val="single"/>
          <w:shd w:val="clear" w:color="FFFFFF" w:fill="D9D9D9"/>
        </w:rPr>
      </w:pPr>
      <w:r>
        <w:rPr>
          <w:rFonts w:ascii="Arial" w:hAnsi="Arial" w:eastAsia="Arial" w:cs="Arial"/>
          <w:color w:val="auto"/>
          <w:spacing w:val="0"/>
          <w:position w:val="0"/>
          <w:sz w:val="22"/>
          <w:shd w:val="clear" w:color="FFFFFF" w:fill="D9D9D9"/>
        </w:rPr>
        <w:t>Έπειτα, ο ιδιοκτήτης διαλέγει το επιθυμητό πρόγραμμα χρέωσης από τα διαθέσιμα του εκάστοτε σταθμού</w:t>
      </w:r>
    </w:p>
    <w:p>
      <w:pPr>
        <w:numPr>
          <w:ilvl w:val="0"/>
          <w:numId w:val="7"/>
        </w:numPr>
        <w:spacing w:before="0" w:after="0" w:line="240" w:lineRule="auto"/>
        <w:ind w:left="720" w:right="0" w:hanging="360"/>
        <w:jc w:val="left"/>
        <w:rPr>
          <w:rFonts w:ascii="Arial" w:hAnsi="Arial" w:eastAsia="Arial" w:cs="Arial"/>
          <w:color w:val="auto"/>
          <w:spacing w:val="0"/>
          <w:position w:val="0"/>
          <w:sz w:val="22"/>
          <w:u w:val="single"/>
          <w:shd w:val="clear" w:color="FFFFFF" w:fill="D9D9D9"/>
        </w:rPr>
      </w:pPr>
      <w:r>
        <w:rPr>
          <w:rFonts w:ascii="Arial" w:hAnsi="Arial" w:eastAsia="Arial" w:cs="Arial"/>
          <w:color w:val="auto"/>
          <w:spacing w:val="0"/>
          <w:position w:val="0"/>
          <w:sz w:val="22"/>
          <w:shd w:val="clear" w:color="FFFFFF" w:fill="D9D9D9"/>
        </w:rPr>
        <w:t>Στη συνέχεια, γίνεται εκτίμηση του απαιτούμενου χρόνου φόρτισης, σύμφωνα με τα χαρακτηριστικά του αυτοκινήτου και του προγράμματος χρέωσης.</w:t>
      </w:r>
    </w:p>
    <w:p>
      <w:pPr>
        <w:numPr>
          <w:ilvl w:val="0"/>
          <w:numId w:val="7"/>
        </w:numPr>
        <w:spacing w:before="0" w:after="0" w:line="240" w:lineRule="auto"/>
        <w:ind w:left="720" w:right="0" w:hanging="360"/>
        <w:jc w:val="left"/>
        <w:rPr>
          <w:rFonts w:ascii="Arial" w:hAnsi="Arial" w:eastAsia="Arial" w:cs="Arial"/>
          <w:color w:val="auto"/>
          <w:spacing w:val="0"/>
          <w:position w:val="0"/>
          <w:sz w:val="22"/>
          <w:u w:val="single"/>
          <w:shd w:val="clear" w:color="FFFFFF" w:fill="D9D9D9"/>
        </w:rPr>
      </w:pPr>
      <w:r>
        <w:rPr>
          <w:rFonts w:ascii="Arial" w:hAnsi="Arial" w:eastAsia="Arial" w:cs="Arial"/>
          <w:color w:val="auto"/>
          <w:spacing w:val="0"/>
          <w:position w:val="0"/>
          <w:sz w:val="22"/>
          <w:shd w:val="clear" w:color="FFFFFF" w:fill="D9D9D9"/>
        </w:rPr>
        <w:t>Επόμενο στάδιο είναι η ολοκλήρωση της φόρτισης και η εμφάνιση του τελικού κόστους,</w:t>
      </w:r>
    </w:p>
    <w:p>
      <w:pPr>
        <w:numPr>
          <w:ilvl w:val="0"/>
          <w:numId w:val="7"/>
        </w:numPr>
        <w:spacing w:before="0" w:after="0" w:line="240" w:lineRule="auto"/>
        <w:ind w:left="720" w:right="0" w:hanging="360"/>
        <w:jc w:val="left"/>
        <w:rPr>
          <w:rFonts w:ascii="Arial" w:hAnsi="Arial" w:eastAsia="Arial" w:cs="Arial"/>
          <w:color w:val="auto"/>
          <w:spacing w:val="0"/>
          <w:position w:val="0"/>
          <w:sz w:val="22"/>
          <w:u w:val="single"/>
          <w:shd w:val="clear" w:color="FFFFFF" w:fill="D9D9D9"/>
        </w:rPr>
      </w:pPr>
      <w:r>
        <w:rPr>
          <w:rFonts w:ascii="Arial" w:hAnsi="Arial" w:eastAsia="Arial" w:cs="Arial"/>
          <w:color w:val="auto"/>
          <w:spacing w:val="0"/>
          <w:position w:val="0"/>
          <w:sz w:val="22"/>
          <w:shd w:val="clear" w:color="FFFFFF" w:fill="D9D9D9"/>
        </w:rPr>
        <w:t>Επιλογή τρόπου πληρωμής από τους διαθέσιμους που υποστηρίζει ο εκάστοτε σταθμός,</w:t>
      </w:r>
    </w:p>
    <w:p>
      <w:pPr>
        <w:numPr>
          <w:ilvl w:val="0"/>
          <w:numId w:val="7"/>
        </w:numPr>
        <w:spacing w:before="0" w:after="240" w:line="240" w:lineRule="auto"/>
        <w:ind w:left="720" w:right="0" w:hanging="360"/>
        <w:jc w:val="left"/>
        <w:rPr>
          <w:rFonts w:ascii="Arial" w:hAnsi="Arial" w:eastAsia="Arial" w:cs="Arial"/>
          <w:color w:val="auto"/>
          <w:spacing w:val="0"/>
          <w:position w:val="0"/>
          <w:sz w:val="22"/>
          <w:u w:val="single"/>
          <w:shd w:val="clear" w:color="FFFFFF" w:fill="D9D9D9"/>
        </w:rPr>
      </w:pPr>
      <w:r>
        <w:rPr>
          <w:rFonts w:ascii="Arial" w:hAnsi="Arial" w:eastAsia="Arial" w:cs="Arial"/>
          <w:color w:val="auto"/>
          <w:spacing w:val="0"/>
          <w:position w:val="0"/>
          <w:sz w:val="22"/>
          <w:shd w:val="clear" w:color="FFFFFF" w:fill="D9D9D9"/>
        </w:rPr>
        <w:t>Τέλος, μπορεί ο ιδιοκτήτης του οχήματος, προαιρετικά, να αφήσει μία αξιολόγηση, ώστε να βοηθήσει τους επόμενους πιθανούς πελάτες.</w:t>
      </w: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720" w:right="0" w:firstLine="0"/>
        <w:jc w:val="left"/>
        <w:rPr>
          <w:rFonts w:ascii="Arial" w:hAnsi="Arial" w:eastAsia="Arial" w:cs="Arial"/>
          <w:color w:val="auto"/>
          <w:spacing w:val="0"/>
          <w:position w:val="0"/>
          <w:sz w:val="22"/>
          <w:shd w:val="clear" w:color="FFFFFF" w:fill="D9D9D9"/>
        </w:rPr>
      </w:pPr>
    </w:p>
    <w:p>
      <w:pPr>
        <w:spacing w:before="240" w:after="240" w:line="240" w:lineRule="auto"/>
        <w:ind w:left="3600" w:right="0" w:firstLine="0"/>
        <w:jc w:val="left"/>
        <w:rPr>
          <w:rFonts w:ascii="Arial" w:hAnsi="Arial" w:eastAsia="Arial" w:cs="Arial"/>
          <w:b/>
          <w:color w:val="auto"/>
          <w:spacing w:val="0"/>
          <w:position w:val="0"/>
          <w:sz w:val="22"/>
          <w:shd w:val="clear" w:color="FFFFFF" w:fill="D9D9D9"/>
        </w:rPr>
      </w:pPr>
      <w:r>
        <w:rPr>
          <w:rFonts w:ascii="Arial" w:hAnsi="Arial" w:eastAsia="Arial" w:cs="Arial"/>
          <w:b/>
          <w:color w:val="auto"/>
          <w:spacing w:val="0"/>
          <w:position w:val="0"/>
          <w:sz w:val="22"/>
          <w:shd w:val="clear" w:color="FFFFFF" w:fill="D9D9D9"/>
        </w:rPr>
        <w:t>Activity Diagram</w:t>
      </w:r>
    </w:p>
    <w:p>
      <w:pPr>
        <w:spacing w:before="240" w:after="240" w:line="240" w:lineRule="auto"/>
        <w:ind w:left="0" w:right="0" w:firstLine="0"/>
        <w:jc w:val="center"/>
        <w:rPr>
          <w:rFonts w:ascii="Arial" w:hAnsi="Arial" w:eastAsia="Arial" w:cs="Arial"/>
          <w:b/>
          <w:color w:val="auto"/>
          <w:spacing w:val="0"/>
          <w:position w:val="0"/>
          <w:sz w:val="22"/>
          <w:shd w:val="clear" w:fill="FF0000"/>
        </w:rPr>
      </w:pPr>
      <w:r>
        <w:object>
          <v:shape id="_x0000_i1028" o:spt="75" type="#_x0000_t75" style="height:379.6pt;width:475.8pt;" o:ole="t" filled="f" o:preferrelative="t" coordsize="21600,21600">
            <v:path/>
            <v:fill on="f" focussize="0,0"/>
            <v:stroke/>
            <v:imagedata r:id="rId11" o:title=""/>
            <o:lock v:ext="edit" aspectratio="t"/>
            <w10:wrap type="none"/>
            <w10:anchorlock/>
          </v:shape>
          <o:OLEObject Type="Embed" ProgID="StaticMetafile" ShapeID="_x0000_i1028" DrawAspect="Content" ObjectID="_1468075728" r:id="rId10">
            <o:LockedField>false</o:LockedField>
          </o:OLEObject>
        </w:object>
      </w:r>
    </w:p>
    <w:p>
      <w:pPr>
        <w:spacing w:before="240" w:after="40" w:line="240" w:lineRule="auto"/>
        <w:ind w:left="0" w:right="0" w:firstLine="0"/>
        <w:jc w:val="left"/>
        <w:rPr>
          <w:rFonts w:ascii="Arial" w:hAnsi="Arial" w:eastAsia="Arial" w:cs="Arial"/>
          <w:b/>
          <w:color w:val="000000"/>
          <w:spacing w:val="0"/>
          <w:position w:val="0"/>
          <w:sz w:val="22"/>
          <w:shd w:val="clear" w:fill="FF0000"/>
        </w:rPr>
      </w:pPr>
    </w:p>
    <w:p>
      <w:pPr>
        <w:spacing w:before="240" w:after="40" w:line="240" w:lineRule="auto"/>
        <w:ind w:left="0" w:right="0" w:firstLine="0"/>
        <w:jc w:val="left"/>
        <w:rPr>
          <w:rFonts w:ascii="Arial" w:hAnsi="Arial" w:eastAsia="Arial" w:cs="Arial"/>
          <w:b/>
          <w:color w:val="000000"/>
          <w:spacing w:val="0"/>
          <w:position w:val="0"/>
          <w:sz w:val="22"/>
          <w:shd w:val="clear" w:fill="FF0000"/>
        </w:rPr>
      </w:pPr>
    </w:p>
    <w:p>
      <w:pPr>
        <w:spacing w:before="240" w:after="40" w:line="240" w:lineRule="auto"/>
        <w:ind w:left="2880" w:right="0" w:firstLine="720"/>
        <w:jc w:val="left"/>
        <w:rPr>
          <w:rFonts w:ascii="Arial" w:hAnsi="Arial" w:eastAsia="Arial" w:cs="Arial"/>
          <w:b/>
          <w:color w:val="000000"/>
          <w:spacing w:val="0"/>
          <w:position w:val="0"/>
          <w:sz w:val="22"/>
          <w:shd w:val="clear" w:fill="FF0000"/>
        </w:rPr>
      </w:pPr>
    </w:p>
    <w:p>
      <w:pPr>
        <w:spacing w:before="240" w:after="40" w:line="240" w:lineRule="auto"/>
        <w:ind w:left="2880" w:right="0" w:firstLine="720"/>
        <w:jc w:val="left"/>
        <w:rPr>
          <w:rFonts w:ascii="Arial" w:hAnsi="Arial" w:eastAsia="Arial" w:cs="Arial"/>
          <w:b/>
          <w:color w:val="000000"/>
          <w:spacing w:val="0"/>
          <w:position w:val="0"/>
          <w:sz w:val="22"/>
          <w:shd w:val="clear" w:fill="FF0000"/>
        </w:rPr>
      </w:pPr>
    </w:p>
    <w:p>
      <w:pPr>
        <w:spacing w:before="240" w:after="40" w:line="240" w:lineRule="auto"/>
        <w:ind w:left="2880" w:right="0" w:firstLine="720"/>
        <w:jc w:val="left"/>
        <w:rPr>
          <w:rFonts w:ascii="Arial" w:hAnsi="Arial" w:eastAsia="Arial" w:cs="Arial"/>
          <w:b/>
          <w:color w:val="000000"/>
          <w:spacing w:val="0"/>
          <w:position w:val="0"/>
          <w:sz w:val="22"/>
          <w:shd w:val="clear" w:fill="FF0000"/>
        </w:rPr>
      </w:pPr>
    </w:p>
    <w:p>
      <w:pPr>
        <w:spacing w:before="240" w:after="40" w:line="240" w:lineRule="auto"/>
        <w:ind w:left="2880" w:right="0" w:firstLine="720"/>
        <w:jc w:val="left"/>
        <w:rPr>
          <w:rFonts w:ascii="Arial" w:hAnsi="Arial" w:eastAsia="Arial" w:cs="Arial"/>
          <w:b/>
          <w:color w:val="000000"/>
          <w:spacing w:val="0"/>
          <w:position w:val="0"/>
          <w:sz w:val="22"/>
          <w:shd w:val="clear" w:fill="FF0000"/>
        </w:rPr>
      </w:pPr>
    </w:p>
    <w:p>
      <w:pPr>
        <w:spacing w:before="240" w:after="40" w:line="240" w:lineRule="auto"/>
        <w:ind w:right="0"/>
        <w:jc w:val="left"/>
        <w:rPr>
          <w:rFonts w:ascii="Arial" w:hAnsi="Arial" w:eastAsia="Arial" w:cs="Arial"/>
          <w:b/>
          <w:color w:val="000000"/>
          <w:spacing w:val="0"/>
          <w:position w:val="0"/>
          <w:sz w:val="22"/>
          <w:shd w:val="clear" w:fill="FF0000"/>
        </w:rPr>
      </w:pPr>
    </w:p>
    <w:p>
      <w:pPr>
        <w:spacing w:before="240" w:after="40" w:line="240" w:lineRule="auto"/>
        <w:ind w:right="0"/>
        <w:jc w:val="left"/>
        <w:rPr>
          <w:rFonts w:ascii="Arial" w:hAnsi="Arial" w:eastAsia="Arial" w:cs="Arial"/>
          <w:b/>
          <w:color w:val="000000"/>
          <w:spacing w:val="0"/>
          <w:position w:val="0"/>
          <w:sz w:val="22"/>
          <w:shd w:val="clear" w:fill="FF0000"/>
        </w:rPr>
      </w:pPr>
    </w:p>
    <w:p>
      <w:pPr>
        <w:spacing w:before="240" w:after="40" w:line="240" w:lineRule="auto"/>
        <w:ind w:right="0"/>
        <w:jc w:val="left"/>
        <w:rPr>
          <w:rFonts w:ascii="Arial" w:hAnsi="Arial" w:eastAsia="Arial" w:cs="Arial"/>
          <w:b/>
          <w:color w:val="000000"/>
          <w:spacing w:val="0"/>
          <w:position w:val="0"/>
          <w:sz w:val="22"/>
          <w:shd w:val="clear" w:fill="FF0000"/>
        </w:rPr>
      </w:pPr>
    </w:p>
    <w:p>
      <w:pPr>
        <w:spacing w:before="240" w:after="40" w:line="240" w:lineRule="auto"/>
        <w:ind w:left="2880" w:right="0" w:firstLine="720"/>
        <w:jc w:val="left"/>
        <w:rPr>
          <w:rFonts w:ascii="Arial" w:hAnsi="Arial" w:eastAsia="Arial" w:cs="Arial"/>
          <w:b/>
          <w:color w:val="000000"/>
          <w:spacing w:val="0"/>
          <w:position w:val="0"/>
          <w:sz w:val="22"/>
          <w:shd w:val="clear" w:color="FFFFFF" w:fill="D9D9D9"/>
        </w:rPr>
      </w:pPr>
      <w:r>
        <w:rPr>
          <w:rFonts w:ascii="Arial" w:hAnsi="Arial" w:eastAsia="Arial" w:cs="Arial"/>
          <w:b/>
          <w:color w:val="000000"/>
          <w:spacing w:val="0"/>
          <w:position w:val="0"/>
          <w:sz w:val="22"/>
          <w:shd w:val="clear" w:color="FFFFFF" w:fill="D9D9D9"/>
        </w:rPr>
        <w:t>Sequence Diagram</w:t>
      </w:r>
    </w:p>
    <w:p>
      <w:pPr>
        <w:spacing w:before="0" w:after="0" w:line="276" w:lineRule="auto"/>
        <w:ind w:left="0" w:right="0" w:firstLine="0"/>
        <w:jc w:val="left"/>
        <w:rPr>
          <w:rFonts w:ascii="Arial" w:hAnsi="Arial" w:eastAsia="Arial" w:cs="Arial"/>
          <w:b/>
          <w:color w:val="auto"/>
          <w:spacing w:val="0"/>
          <w:position w:val="0"/>
          <w:sz w:val="26"/>
          <w:shd w:val="clear" w:fill="auto"/>
        </w:rPr>
      </w:pPr>
      <w:r>
        <w:object>
          <v:shape id="_x0000_i1029" o:spt="75" type="#_x0000_t75" style="height:645.65pt;width:354.1pt;" o:ole="t" fillcolor="#FFFFFF" filled="t" o:preferrelative="t" stroked="f" coordsize="21600,21600">
            <v:path/>
            <v:fill on="t" color2="#FFFFFF" focussize="0,0"/>
            <v:stroke on="f"/>
            <v:imagedata r:id="rId13" o:title=""/>
            <o:lock v:ext="edit" aspectratio="f"/>
            <w10:wrap type="none"/>
            <w10:anchorlock/>
          </v:shape>
          <o:OLEObject Type="Embed" ProgID="StaticMetafile" ShapeID="_x0000_i1029" DrawAspect="Content" ObjectID="_1468075729" r:id="rId12">
            <o:LockedField>false</o:LockedField>
          </o:OLEObject>
        </w:object>
      </w:r>
    </w:p>
    <w:p>
      <w:pPr>
        <w:spacing w:before="240" w:after="240" w:line="240" w:lineRule="auto"/>
        <w:ind w:left="0" w:right="0" w:firstLine="0"/>
        <w:jc w:val="left"/>
        <w:rPr>
          <w:rFonts w:ascii="Arial" w:hAnsi="Arial" w:eastAsia="Arial" w:cs="Arial"/>
          <w:b/>
          <w:color w:val="auto"/>
          <w:spacing w:val="0"/>
          <w:position w:val="0"/>
          <w:sz w:val="26"/>
          <w:shd w:val="clear" w:fill="auto"/>
        </w:rPr>
      </w:pPr>
      <w:r>
        <w:rPr>
          <w:rFonts w:ascii="Arial" w:hAnsi="Arial" w:eastAsia="Arial" w:cs="Arial"/>
          <w:b/>
          <w:color w:val="auto"/>
          <w:spacing w:val="0"/>
          <w:position w:val="0"/>
          <w:sz w:val="26"/>
          <w:shd w:val="clear" w:fill="auto"/>
        </w:rPr>
        <w:t xml:space="preserve">3.1.3  ΠΕΡΙΠΤΩΣΗ ΧΡΗΣΗΣ 3: Σύνοψη Χρήσης </w:t>
      </w: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3.1.3.1   Χρήστες (ρόλοι) που εμπλέκονται</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Στη λειτουργία αυτή έχουν πρόσβαση μόνο εγγεγραμμένοι χρήστες (ιδιοκτήτες οχημάτων και ιδιοκτήτες σταθμών) .</w:t>
      </w: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3.1.3.2   Προϋποθέσεις εκτέλεσης</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Για να δει κάποιος χρήστης τη σύνοψη χρήσης πρέπει να έχει συνδεθεί στο λογαριασμό του (sign in) και να πλοηγηθεί κατάλληλα στη σελίδα της εφαρμογής, ώστε να δει τη σύνοψη χρήσης της εφαρμογής για το λογαριασμό του.</w:t>
      </w: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3.1.3.3   Περιβάλλον εκτέλεσης</w:t>
      </w:r>
    </w:p>
    <w:p>
      <w:pPr>
        <w:numPr>
          <w:ilvl w:val="0"/>
          <w:numId w:val="8"/>
        </w:numPr>
        <w:spacing w:before="240" w:after="0" w:line="240" w:lineRule="auto"/>
        <w:ind w:left="720" w:right="0" w:hanging="36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Web Application</w:t>
      </w:r>
    </w:p>
    <w:p>
      <w:pPr>
        <w:numPr>
          <w:ilvl w:val="0"/>
          <w:numId w:val="8"/>
        </w:numPr>
        <w:spacing w:before="0" w:after="240" w:line="240" w:lineRule="auto"/>
        <w:ind w:left="720" w:right="0" w:hanging="36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REST API </w:t>
      </w: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3.1.3.4   Δεδομένα εισόδου</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Δεδομένα εισόδου:</w:t>
      </w:r>
    </w:p>
    <w:tbl>
      <w:tblPr>
        <w:tblStyle w:val="3"/>
        <w:tblW w:w="0" w:type="auto"/>
        <w:tblInd w:w="0" w:type="dxa"/>
        <w:tblLayout w:type="autofit"/>
        <w:tblCellMar>
          <w:top w:w="0" w:type="dxa"/>
          <w:left w:w="10" w:type="dxa"/>
          <w:bottom w:w="0" w:type="dxa"/>
          <w:right w:w="10" w:type="dxa"/>
        </w:tblCellMar>
      </w:tblPr>
      <w:tblGrid>
        <w:gridCol w:w="4325"/>
        <w:gridCol w:w="4181"/>
      </w:tblGrid>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b/>
                <w:color w:val="auto"/>
                <w:spacing w:val="0"/>
                <w:position w:val="0"/>
                <w:sz w:val="22"/>
                <w:shd w:val="clear" w:fill="auto"/>
              </w:rPr>
              <w:t>Column</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b/>
                <w:color w:val="auto"/>
                <w:spacing w:val="0"/>
                <w:position w:val="0"/>
                <w:sz w:val="22"/>
                <w:shd w:val="clear" w:fill="auto"/>
              </w:rPr>
              <w:t>Data Type</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Όνομα χρήστη(username)</w:t>
            </w:r>
          </w:p>
        </w:tc>
        <w:tc>
          <w:tcPr>
            <w:tcW w:w="468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Varchar</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Κωδικός(password)</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 xml:space="preserve">Varchar </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 xml:space="preserve">Ημερομηνία Έναρξης </w:t>
            </w:r>
          </w:p>
        </w:tc>
        <w:tc>
          <w:tcPr>
            <w:tcW w:w="46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Datetime</w:t>
            </w:r>
          </w:p>
        </w:tc>
      </w:tr>
      <w:tr>
        <w:tblPrEx>
          <w:tblCellMar>
            <w:top w:w="0" w:type="dxa"/>
            <w:left w:w="10" w:type="dxa"/>
            <w:bottom w:w="0" w:type="dxa"/>
            <w:right w:w="10" w:type="dxa"/>
          </w:tblCellMar>
        </w:tblPrEx>
        <w:trPr>
          <w:trHeight w:val="1" w:hRule="atLeast"/>
        </w:trPr>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Ημερομηνία Τέλους</w:t>
            </w:r>
          </w:p>
        </w:tc>
        <w:tc>
          <w:tcPr>
            <w:tcW w:w="468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Datetime</w:t>
            </w:r>
          </w:p>
        </w:tc>
      </w:tr>
    </w:tbl>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Συνθήκες εγκυρότητας: </w:t>
      </w:r>
    </w:p>
    <w:p>
      <w:pPr>
        <w:numPr>
          <w:ilvl w:val="0"/>
          <w:numId w:val="9"/>
        </w:numPr>
        <w:spacing w:before="240" w:after="24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Το όνομα χρήστη και ο κωδικός πρόσβασης πρέπει να ταυτίζονται με αυτά κάποιοι ήδη εγγεγραμμένου χρήστη στην εφαρμογή μας.</w:t>
      </w: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numPr>
          <w:ilvl w:val="0"/>
          <w:numId w:val="0"/>
        </w:numPr>
        <w:spacing w:before="240" w:after="240" w:line="240" w:lineRule="auto"/>
        <w:ind w:right="0" w:rightChars="0"/>
        <w:jc w:val="left"/>
        <w:rPr>
          <w:rFonts w:ascii="Arial" w:hAnsi="Arial" w:eastAsia="Arial" w:cs="Arial"/>
          <w:color w:val="auto"/>
          <w:spacing w:val="0"/>
          <w:position w:val="0"/>
          <w:sz w:val="22"/>
          <w:shd w:val="clear" w:fill="auto"/>
        </w:rPr>
      </w:pP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3.1.3.5   Παράμετροι</w:t>
      </w:r>
    </w:p>
    <w:p>
      <w:pPr>
        <w:spacing w:before="0" w:after="0" w:line="276" w:lineRule="auto"/>
        <w:ind w:left="0" w:right="0" w:firstLine="0"/>
        <w:jc w:val="left"/>
        <w:rPr>
          <w:rFonts w:ascii="Arial" w:hAnsi="Arial" w:eastAsia="Arial" w:cs="Arial"/>
          <w:color w:val="auto"/>
          <w:spacing w:val="0"/>
          <w:position w:val="0"/>
          <w:sz w:val="22"/>
          <w:shd w:val="clear" w:fill="auto"/>
        </w:rPr>
      </w:pPr>
    </w:p>
    <w:tbl>
      <w:tblPr>
        <w:tblStyle w:val="3"/>
        <w:tblW w:w="0" w:type="auto"/>
        <w:tblInd w:w="0" w:type="dxa"/>
        <w:tblLayout w:type="autofit"/>
        <w:tblCellMar>
          <w:top w:w="0" w:type="dxa"/>
          <w:left w:w="10" w:type="dxa"/>
          <w:bottom w:w="0" w:type="dxa"/>
          <w:right w:w="10" w:type="dxa"/>
        </w:tblCellMar>
      </w:tblPr>
      <w:tblGrid>
        <w:gridCol w:w="2939"/>
        <w:gridCol w:w="2752"/>
        <w:gridCol w:w="2815"/>
      </w:tblGrid>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b/>
                <w:color w:val="auto"/>
                <w:spacing w:val="0"/>
                <w:position w:val="0"/>
                <w:sz w:val="22"/>
                <w:shd w:val="clear" w:fill="auto"/>
              </w:rPr>
              <w:t>Column</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b/>
                <w:color w:val="auto"/>
                <w:spacing w:val="0"/>
                <w:position w:val="0"/>
                <w:sz w:val="22"/>
                <w:shd w:val="clear" w:fill="auto"/>
              </w:rPr>
              <w:t>Data Type</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b/>
                <w:color w:val="auto"/>
                <w:spacing w:val="0"/>
                <w:position w:val="0"/>
                <w:sz w:val="22"/>
                <w:shd w:val="clear" w:fill="auto"/>
              </w:rPr>
              <w:t>Constraints</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Όνομα χρήστη(username)</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Varchar</w:t>
            </w:r>
          </w:p>
        </w:tc>
        <w:tc>
          <w:tcPr>
            <w:tcW w:w="3120"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Μπορεί να περιέχει κεφαλαία , πεζά γράμματα και αριθμούς</w:t>
            </w:r>
          </w:p>
        </w:tc>
      </w:tr>
      <w:tr>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Κωδικός(password)</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 xml:space="preserve">Varchar </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Πρέπει να περιέχει τουλάχιστον έναν αριθμό και έναν ειδικό χαρακτήρα.</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 xml:space="preserve">Ημερομηνία Έναρξης </w:t>
            </w:r>
          </w:p>
        </w:tc>
        <w:tc>
          <w:tcPr>
            <w:tcW w:w="31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Datetime</w:t>
            </w:r>
          </w:p>
        </w:tc>
        <w:tc>
          <w:tcPr>
            <w:tcW w:w="31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 xml:space="preserve">Να είναι έγκυρες οι ημερομηνίες </w:t>
            </w:r>
          </w:p>
        </w:tc>
      </w:tr>
      <w:tr>
        <w:tblPrEx>
          <w:tblCellMar>
            <w:top w:w="0" w:type="dxa"/>
            <w:left w:w="10" w:type="dxa"/>
            <w:bottom w:w="0" w:type="dxa"/>
            <w:right w:w="10" w:type="dxa"/>
          </w:tblCellMar>
        </w:tblPrEx>
        <w:trPr>
          <w:trHeight w:val="1" w:hRule="atLeast"/>
        </w:trPr>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Ημερομηνία Τέλους</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Datetime</w:t>
            </w:r>
          </w:p>
        </w:tc>
        <w:tc>
          <w:tcPr>
            <w:tcW w:w="3120" w:type="dxa"/>
            <w:tcBorders>
              <w:top w:val="single" w:color="000000" w:sz="8" w:space="0"/>
              <w:left w:val="single" w:color="000000" w:sz="8" w:space="0"/>
              <w:bottom w:val="single" w:color="000000" w:sz="8" w:space="0"/>
              <w:right w:val="single" w:color="000000" w:sz="8" w:space="0"/>
            </w:tcBorders>
            <w:shd w:val="clear" w:color="000000" w:fill="D9D9D9"/>
            <w:tcMar>
              <w:left w:w="100" w:type="dxa"/>
              <w:right w:w="100" w:type="dxa"/>
            </w:tcMar>
            <w:vAlign w:val="top"/>
          </w:tcPr>
          <w:p>
            <w:pPr>
              <w:spacing w:before="0" w:after="0" w:line="240" w:lineRule="auto"/>
              <w:ind w:left="0" w:right="0" w:firstLine="0"/>
              <w:jc w:val="left"/>
              <w:rPr>
                <w:color w:val="auto"/>
                <w:spacing w:val="0"/>
                <w:position w:val="0"/>
                <w:sz w:val="22"/>
              </w:rPr>
            </w:pPr>
            <w:r>
              <w:rPr>
                <w:rFonts w:ascii="Arial" w:hAnsi="Arial" w:eastAsia="Arial" w:cs="Arial"/>
                <w:color w:val="auto"/>
                <w:spacing w:val="0"/>
                <w:position w:val="0"/>
                <w:sz w:val="22"/>
                <w:shd w:val="clear" w:fill="auto"/>
              </w:rPr>
              <w:t xml:space="preserve">Να είναι έγκυρες οι ημερομηνίες &amp;&amp; </w:t>
            </w:r>
            <w:r>
              <w:rPr>
                <w:rFonts w:ascii="Arial" w:hAnsi="Arial" w:eastAsia="Arial" w:cs="Arial"/>
                <w:color w:val="auto"/>
                <w:spacing w:val="0"/>
                <w:position w:val="0"/>
                <w:sz w:val="22"/>
                <w:shd w:val="clear" w:fill="auto"/>
              </w:rPr>
              <w:br w:type="textWrapping"/>
            </w:r>
            <w:r>
              <w:rPr>
                <w:rFonts w:ascii="Arial" w:hAnsi="Arial" w:eastAsia="Arial" w:cs="Arial"/>
                <w:color w:val="auto"/>
                <w:spacing w:val="0"/>
                <w:position w:val="0"/>
                <w:sz w:val="22"/>
                <w:shd w:val="clear" w:fill="auto"/>
              </w:rPr>
              <w:t>Ημ.Τέλους &gt; Ημ. Έναρξης</w:t>
            </w:r>
          </w:p>
        </w:tc>
      </w:tr>
    </w:tbl>
    <w:p>
      <w:pPr>
        <w:spacing w:before="240" w:after="40" w:line="240" w:lineRule="auto"/>
        <w:ind w:left="0" w:right="0" w:firstLine="0"/>
        <w:jc w:val="left"/>
        <w:rPr>
          <w:rFonts w:ascii="Arial" w:hAnsi="Arial" w:eastAsia="Arial" w:cs="Arial"/>
          <w:b/>
          <w:color w:val="000000"/>
          <w:spacing w:val="0"/>
          <w:position w:val="0"/>
          <w:sz w:val="22"/>
          <w:shd w:val="clear" w:fill="auto"/>
        </w:rPr>
      </w:pPr>
    </w:p>
    <w:p>
      <w:pPr>
        <w:spacing w:before="240" w:after="40" w:line="240" w:lineRule="auto"/>
        <w:ind w:left="0" w:right="0" w:firstLine="0"/>
        <w:jc w:val="left"/>
        <w:rPr>
          <w:rFonts w:ascii="Arial" w:hAnsi="Arial" w:eastAsia="Arial" w:cs="Arial"/>
          <w:b/>
          <w:color w:val="000000"/>
          <w:spacing w:val="0"/>
          <w:position w:val="0"/>
          <w:sz w:val="22"/>
          <w:shd w:val="clear" w:fill="auto"/>
        </w:rPr>
      </w:pPr>
      <w:r>
        <w:rPr>
          <w:rFonts w:ascii="Arial" w:hAnsi="Arial" w:eastAsia="Arial" w:cs="Arial"/>
          <w:b/>
          <w:color w:val="000000"/>
          <w:spacing w:val="0"/>
          <w:position w:val="0"/>
          <w:sz w:val="22"/>
          <w:shd w:val="clear" w:fill="auto"/>
        </w:rPr>
        <w:t>3.1.3.6   Αλληλουχία ενεργειών - επιθυμητή συμπεριφορά</w:t>
      </w:r>
    </w:p>
    <w:p>
      <w:pPr>
        <w:spacing w:before="240" w:after="0" w:line="240" w:lineRule="auto"/>
        <w:ind w:left="0" w:right="0" w:firstLine="0"/>
        <w:jc w:val="left"/>
        <w:rPr>
          <w:rFonts w:ascii="Arial" w:hAnsi="Arial" w:eastAsia="Arial" w:cs="Arial"/>
          <w:color w:val="auto"/>
          <w:spacing w:val="0"/>
          <w:position w:val="0"/>
          <w:sz w:val="22"/>
          <w:u w:val="single"/>
          <w:shd w:val="clear" w:fill="auto"/>
        </w:rPr>
      </w:pPr>
    </w:p>
    <w:p>
      <w:pPr>
        <w:numPr>
          <w:ilvl w:val="0"/>
          <w:numId w:val="10"/>
        </w:numPr>
        <w:spacing w:before="0" w:after="0" w:line="240" w:lineRule="auto"/>
        <w:ind w:left="992"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Αρχικά ο χρήστης έχει συνδεθεί , ανάλογα με το αν διαθέτει λογαριασμό ιδιοκτήτη οχήματος ή ιδιοκτήτη σταθμού βλέπει την αντίστοιχη σύνοψη χρήσης. </w:t>
      </w:r>
    </w:p>
    <w:p>
      <w:pPr>
        <w:numPr>
          <w:ilvl w:val="0"/>
          <w:numId w:val="10"/>
        </w:numPr>
        <w:spacing w:before="0" w:after="0" w:line="240" w:lineRule="auto"/>
        <w:ind w:left="992"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Ο ιδιοκτήτης οχήματος έχει 4 κύριες επιλογές στη σύνοψη χρήσης του (φαίνονται στο παρακάτω activity diagram) ,ενώ ο ιδιοκτήτης σταθμού έχει αντίστοιχα 3 κύριες επιλογές.</w:t>
      </w:r>
    </w:p>
    <w:p>
      <w:pPr>
        <w:numPr>
          <w:ilvl w:val="0"/>
          <w:numId w:val="10"/>
        </w:numPr>
        <w:spacing w:before="0" w:after="240" w:line="240" w:lineRule="auto"/>
        <w:ind w:left="992"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Ο κάθε χρήστης μπορεί να πλοηγηθεί όπως επιθυμεί στην σύνοψη χρήσης για να δει όσες φορές θέλει τα στατιστικά της επιλογής του πριν το τέλος της διαδικασίας. </w:t>
      </w: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both"/>
        <w:rPr>
          <w:rFonts w:ascii="Arial" w:hAnsi="Arial" w:eastAsia="Arial" w:cs="Arial"/>
          <w:b/>
          <w:color w:val="auto"/>
          <w:spacing w:val="0"/>
          <w:position w:val="0"/>
          <w:sz w:val="22"/>
          <w:shd w:val="clear" w:fill="auto"/>
        </w:rPr>
      </w:pPr>
    </w:p>
    <w:p>
      <w:pPr>
        <w:spacing w:before="240" w:after="240" w:line="240" w:lineRule="auto"/>
        <w:ind w:left="0" w:right="0" w:firstLine="0"/>
        <w:jc w:val="both"/>
        <w:rPr>
          <w:rFonts w:ascii="Arial" w:hAnsi="Arial" w:eastAsia="Arial" w:cs="Arial"/>
          <w:b/>
          <w:color w:val="auto"/>
          <w:spacing w:val="0"/>
          <w:position w:val="0"/>
          <w:sz w:val="22"/>
          <w:shd w:val="clear" w:fill="auto"/>
        </w:rPr>
      </w:pPr>
    </w:p>
    <w:p>
      <w:pPr>
        <w:spacing w:before="240" w:after="240" w:line="240" w:lineRule="auto"/>
        <w:ind w:left="0" w:right="0" w:firstLine="0"/>
        <w:jc w:val="both"/>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 xml:space="preserve">Sequence Diagram </w:t>
      </w:r>
    </w:p>
    <w:p>
      <w:pPr>
        <w:spacing w:before="240" w:after="240" w:line="240" w:lineRule="auto"/>
        <w:ind w:left="0" w:right="0" w:firstLine="0"/>
        <w:jc w:val="center"/>
        <w:rPr>
          <w:rFonts w:ascii="Arial" w:hAnsi="Arial" w:eastAsia="Arial" w:cs="Arial"/>
          <w:b/>
          <w:color w:val="auto"/>
          <w:spacing w:val="0"/>
          <w:position w:val="0"/>
          <w:sz w:val="22"/>
          <w:shd w:val="clear" w:fill="auto"/>
        </w:rPr>
      </w:pPr>
      <w:r>
        <w:object>
          <v:shape id="_x0000_i1030" o:spt="75" type="#_x0000_t75" style="height:393.8pt;width:470.7pt;" o:ole="t" filled="f" o:preferrelative="t" coordsize="21600,21600">
            <v:path/>
            <v:fill on="f" focussize="0,0"/>
            <v:stroke/>
            <v:imagedata r:id="rId15" o:title=""/>
            <o:lock v:ext="edit" aspectratio="t"/>
            <w10:wrap type="none"/>
            <w10:anchorlock/>
          </v:shape>
          <o:OLEObject Type="Embed" ProgID="StaticMetafile" ShapeID="_x0000_i1030" DrawAspect="Content" ObjectID="_1468075730" r:id="rId14">
            <o:LockedField>false</o:LockedField>
          </o:OLEObject>
        </w:object>
      </w: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p>
    <w:p>
      <w:pPr>
        <w:spacing w:before="240" w:after="240" w:line="240" w:lineRule="auto"/>
        <w:ind w:left="0" w:right="0" w:firstLine="0"/>
        <w:jc w:val="center"/>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r>
        <w:rPr>
          <w:rFonts w:ascii="Arial" w:hAnsi="Arial" w:eastAsia="Arial" w:cs="Arial"/>
          <w:b/>
          <w:color w:val="auto"/>
          <w:spacing w:val="0"/>
          <w:position w:val="0"/>
          <w:sz w:val="22"/>
          <w:shd w:val="clear" w:fill="auto"/>
        </w:rPr>
        <w:br w:type="textWrapping"/>
      </w:r>
    </w:p>
    <w:p>
      <w:pPr>
        <w:spacing w:before="240" w:after="240" w:line="240" w:lineRule="auto"/>
        <w:ind w:left="0" w:right="0" w:firstLine="0"/>
        <w:jc w:val="center"/>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Activity Diagram</w:t>
      </w:r>
    </w:p>
    <w:p>
      <w:pPr>
        <w:spacing w:before="240" w:after="240" w:line="240" w:lineRule="auto"/>
        <w:ind w:left="0" w:right="0" w:firstLine="0"/>
        <w:jc w:val="center"/>
        <w:rPr>
          <w:rFonts w:ascii="Calibri" w:hAnsi="Calibri" w:eastAsia="Calibri" w:cs="Calibri"/>
          <w:color w:val="auto"/>
          <w:spacing w:val="0"/>
          <w:position w:val="0"/>
          <w:sz w:val="22"/>
          <w:shd w:val="clear" w:fill="auto"/>
        </w:rPr>
      </w:pPr>
      <w:r>
        <w:object>
          <v:shape id="_x0000_i1031" o:spt="75" type="#_x0000_t75" style="height:281.5pt;width:415.5pt;" o:ole="t" filled="f" o:preferrelative="t" coordsize="21600,21600">
            <v:path/>
            <v:fill on="f" focussize="0,0"/>
            <v:stroke/>
            <v:imagedata r:id="rId17" o:title=""/>
            <o:lock v:ext="edit" aspectratio="t"/>
            <w10:wrap type="none"/>
            <w10:anchorlock/>
          </v:shape>
          <o:OLEObject Type="Embed" ProgID="StaticMetafile" ShapeID="_x0000_i1031" DrawAspect="Content" ObjectID="_1468075731" r:id="rId16">
            <o:LockedField>false</o:LockedField>
          </o:OLEObject>
        </w:object>
      </w:r>
    </w:p>
    <w:p>
      <w:pPr>
        <w:spacing w:before="360" w:after="80" w:line="240" w:lineRule="auto"/>
        <w:ind w:left="0" w:right="0" w:firstLine="0"/>
        <w:jc w:val="left"/>
        <w:rPr>
          <w:rFonts w:ascii="Arial" w:hAnsi="Arial" w:eastAsia="Arial" w:cs="Arial"/>
          <w:b/>
          <w:color w:val="auto"/>
          <w:spacing w:val="0"/>
          <w:position w:val="0"/>
          <w:sz w:val="34"/>
          <w:shd w:val="clear" w:fill="auto"/>
        </w:rPr>
      </w:pPr>
      <w:r>
        <w:rPr>
          <w:rFonts w:ascii="Arial" w:hAnsi="Arial" w:eastAsia="Arial" w:cs="Arial"/>
          <w:b/>
          <w:color w:val="auto"/>
          <w:spacing w:val="0"/>
          <w:position w:val="0"/>
          <w:sz w:val="34"/>
          <w:shd w:val="clear" w:fill="auto"/>
        </w:rPr>
        <w:t>3.2</w:t>
      </w:r>
      <w:r>
        <w:rPr>
          <w:rFonts w:ascii="Arial" w:hAnsi="Arial" w:eastAsia="Arial" w:cs="Arial"/>
          <w:b/>
          <w:color w:val="auto"/>
          <w:spacing w:val="0"/>
          <w:position w:val="0"/>
          <w:sz w:val="34"/>
          <w:shd w:val="clear" w:fill="auto"/>
        </w:rPr>
        <w:tab/>
      </w:r>
      <w:r>
        <w:rPr>
          <w:rFonts w:hint="default" w:ascii="Arial" w:hAnsi="Arial" w:eastAsia="Arial" w:cs="Arial"/>
          <w:b/>
          <w:color w:val="auto"/>
          <w:spacing w:val="0"/>
          <w:position w:val="0"/>
          <w:sz w:val="34"/>
          <w:shd w:val="clear" w:fill="auto"/>
          <w:lang w:val="el-GR"/>
        </w:rPr>
        <w:t xml:space="preserve"> </w:t>
      </w:r>
      <w:r>
        <w:rPr>
          <w:rFonts w:ascii="Arial" w:hAnsi="Arial" w:eastAsia="Arial" w:cs="Arial"/>
          <w:b/>
          <w:color w:val="auto"/>
          <w:spacing w:val="0"/>
          <w:position w:val="0"/>
          <w:sz w:val="34"/>
          <w:shd w:val="clear" w:fill="auto"/>
        </w:rPr>
        <w:t>Απαιτήσεις επιδόσεων</w:t>
      </w:r>
    </w:p>
    <w:p>
      <w:pPr>
        <w:spacing w:before="240" w:after="240" w:line="240" w:lineRule="auto"/>
        <w:ind w:left="0" w:right="0" w:firstLine="0"/>
        <w:jc w:val="left"/>
        <w:rPr>
          <w:rFonts w:ascii="Arial" w:hAnsi="Arial" w:eastAsia="Arial" w:cs="Arial"/>
          <w:b/>
          <w:color w:val="auto"/>
          <w:spacing w:val="0"/>
          <w:position w:val="0"/>
          <w:sz w:val="34"/>
          <w:shd w:val="clear" w:fill="auto"/>
        </w:rPr>
      </w:pPr>
      <w:r>
        <w:rPr>
          <w:rFonts w:ascii="Arial" w:hAnsi="Arial" w:eastAsia="Arial" w:cs="Arial"/>
          <w:color w:val="auto"/>
          <w:spacing w:val="0"/>
          <w:position w:val="0"/>
          <w:sz w:val="22"/>
          <w:shd w:val="clear" w:fill="auto"/>
        </w:rPr>
        <w:t>Στοχεύουμε το λογισμικό να είναι διαθέσιμο συνεχώς για τους χρήστες. Αναμένουμε μέσο φορτίο 1000 ταυτόχρονα συνδεδεμένων χρηστών για ανάκτηση δεδομένων από την βάση (στατιστικών στοιχείων, πληροφοριών για τους σταθμούς) και μέσο αριθμό 100 φορτίσεων (εισαγωγή</w:t>
      </w:r>
      <w:r>
        <w:rPr>
          <w:rFonts w:ascii="Arial" w:hAnsi="Arial" w:eastAsia="Arial" w:cs="Arial"/>
          <w:color w:val="auto"/>
          <w:spacing w:val="0"/>
          <w:position w:val="0"/>
          <w:sz w:val="22"/>
          <w:shd w:val="clear" w:fill="auto"/>
        </w:rPr>
        <w:br w:type="textWrapping"/>
      </w:r>
      <w:r>
        <w:rPr>
          <w:rFonts w:ascii="Arial" w:hAnsi="Arial" w:eastAsia="Arial" w:cs="Arial"/>
          <w:color w:val="auto"/>
          <w:spacing w:val="0"/>
          <w:position w:val="0"/>
          <w:sz w:val="22"/>
          <w:shd w:val="clear" w:fill="auto"/>
        </w:rPr>
        <w:t>δεδομένων στην βάση μας).</w:t>
      </w:r>
    </w:p>
    <w:p>
      <w:pPr>
        <w:spacing w:before="360" w:after="80" w:line="240" w:lineRule="auto"/>
        <w:ind w:left="0" w:right="0" w:firstLine="0"/>
        <w:jc w:val="left"/>
        <w:rPr>
          <w:rFonts w:ascii="Arial" w:hAnsi="Arial" w:eastAsia="Arial" w:cs="Arial"/>
          <w:b/>
          <w:color w:val="auto"/>
          <w:spacing w:val="0"/>
          <w:position w:val="0"/>
          <w:sz w:val="34"/>
          <w:shd w:val="clear" w:fill="auto"/>
        </w:rPr>
      </w:pPr>
    </w:p>
    <w:p>
      <w:pPr>
        <w:spacing w:before="360" w:after="80" w:line="240" w:lineRule="auto"/>
        <w:ind w:left="0" w:right="0" w:firstLine="0"/>
        <w:jc w:val="left"/>
        <w:rPr>
          <w:rFonts w:ascii="Arial" w:hAnsi="Arial" w:eastAsia="Arial" w:cs="Arial"/>
          <w:b/>
          <w:color w:val="auto"/>
          <w:spacing w:val="0"/>
          <w:position w:val="0"/>
          <w:sz w:val="34"/>
          <w:shd w:val="clear" w:fill="auto"/>
        </w:rPr>
      </w:pPr>
    </w:p>
    <w:p>
      <w:pPr>
        <w:spacing w:before="360" w:after="80" w:line="240" w:lineRule="auto"/>
        <w:ind w:left="0" w:right="0" w:firstLine="0"/>
        <w:jc w:val="left"/>
        <w:rPr>
          <w:rFonts w:ascii="Arial" w:hAnsi="Arial" w:eastAsia="Arial" w:cs="Arial"/>
          <w:b/>
          <w:color w:val="auto"/>
          <w:spacing w:val="0"/>
          <w:position w:val="0"/>
          <w:sz w:val="34"/>
          <w:shd w:val="clear" w:fill="auto"/>
        </w:rPr>
      </w:pPr>
    </w:p>
    <w:p>
      <w:pPr>
        <w:spacing w:before="360" w:after="80" w:line="240" w:lineRule="auto"/>
        <w:ind w:left="0" w:right="0" w:firstLine="0"/>
        <w:jc w:val="left"/>
        <w:rPr>
          <w:rFonts w:ascii="Arial" w:hAnsi="Arial" w:eastAsia="Arial" w:cs="Arial"/>
          <w:b/>
          <w:color w:val="auto"/>
          <w:spacing w:val="0"/>
          <w:position w:val="0"/>
          <w:sz w:val="34"/>
          <w:shd w:val="clear" w:fill="auto"/>
        </w:rPr>
      </w:pPr>
    </w:p>
    <w:p>
      <w:pPr>
        <w:spacing w:before="360" w:after="80" w:line="240" w:lineRule="auto"/>
        <w:ind w:left="0" w:right="0" w:firstLine="0"/>
        <w:jc w:val="left"/>
        <w:rPr>
          <w:rFonts w:ascii="Arial" w:hAnsi="Arial" w:eastAsia="Arial" w:cs="Arial"/>
          <w:b/>
          <w:color w:val="000000"/>
          <w:spacing w:val="0"/>
          <w:position w:val="0"/>
          <w:sz w:val="26"/>
          <w:shd w:val="clear" w:fill="auto"/>
        </w:rPr>
      </w:pPr>
      <w:r>
        <w:rPr>
          <w:rFonts w:ascii="Arial" w:hAnsi="Arial" w:eastAsia="Arial" w:cs="Arial"/>
          <w:b/>
          <w:color w:val="auto"/>
          <w:spacing w:val="0"/>
          <w:position w:val="0"/>
          <w:sz w:val="34"/>
          <w:shd w:val="clear" w:fill="auto"/>
        </w:rPr>
        <w:t>3.3</w:t>
      </w:r>
      <w:r>
        <w:rPr>
          <w:rFonts w:ascii="Arial" w:hAnsi="Arial" w:eastAsia="Arial" w:cs="Arial"/>
          <w:b/>
          <w:color w:val="auto"/>
          <w:spacing w:val="0"/>
          <w:position w:val="0"/>
          <w:sz w:val="34"/>
          <w:shd w:val="clear" w:fill="auto"/>
        </w:rPr>
        <w:tab/>
      </w:r>
      <w:r>
        <w:rPr>
          <w:rFonts w:ascii="Arial" w:hAnsi="Arial" w:eastAsia="Arial" w:cs="Arial"/>
          <w:b/>
          <w:color w:val="auto"/>
          <w:spacing w:val="0"/>
          <w:position w:val="0"/>
          <w:sz w:val="34"/>
          <w:shd w:val="clear" w:fill="auto"/>
        </w:rPr>
        <w:t>Απαιτήσεις οργάνωσης δεδομένων</w:t>
      </w:r>
      <w:r>
        <w:rPr>
          <w:rFonts w:ascii="Arial" w:hAnsi="Arial" w:eastAsia="Arial" w:cs="Arial"/>
          <w:b/>
          <w:color w:val="auto"/>
          <w:spacing w:val="0"/>
          <w:position w:val="0"/>
          <w:sz w:val="34"/>
          <w:shd w:val="clear" w:fill="auto"/>
        </w:rPr>
        <w:br w:type="textWrapping"/>
      </w:r>
      <w:r>
        <w:rPr>
          <w:rFonts w:ascii="Arial" w:hAnsi="Arial" w:eastAsia="Arial" w:cs="Arial"/>
          <w:b/>
          <w:color w:val="000000"/>
          <w:spacing w:val="0"/>
          <w:position w:val="0"/>
          <w:sz w:val="26"/>
          <w:shd w:val="clear" w:fill="auto"/>
        </w:rPr>
        <w:t>3.3.1</w:t>
      </w:r>
      <w:r>
        <w:rPr>
          <w:rFonts w:hint="default" w:ascii="Arial" w:hAnsi="Arial" w:eastAsia="Arial" w:cs="Arial"/>
          <w:b/>
          <w:color w:val="000000"/>
          <w:spacing w:val="0"/>
          <w:position w:val="0"/>
          <w:sz w:val="26"/>
          <w:shd w:val="clear" w:fill="auto"/>
          <w:lang w:val="el-GR"/>
        </w:rPr>
        <w:t xml:space="preserve"> </w:t>
      </w:r>
      <w:r>
        <w:rPr>
          <w:rFonts w:ascii="Arial" w:hAnsi="Arial" w:eastAsia="Arial" w:cs="Arial"/>
          <w:b/>
          <w:color w:val="000000"/>
          <w:spacing w:val="0"/>
          <w:position w:val="0"/>
          <w:sz w:val="26"/>
          <w:shd w:val="clear" w:fill="auto"/>
        </w:rPr>
        <w:t>Απαιτήσεις και περιορισμοί πρόσβασης σε δεδομένα</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Όσον αφορά τα προσωπικά δεδομένα ( username, password, email address, first name, last name, date of birth, address) των εγγεγραμμένων χρηστών (ιδιοκτητών αυτοκινήτων και σταθμών φόρτισης):</w:t>
      </w:r>
    </w:p>
    <w:p>
      <w:pPr>
        <w:numPr>
          <w:ilvl w:val="0"/>
          <w:numId w:val="11"/>
        </w:numPr>
        <w:spacing w:before="24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θα είναι ορατά  στους ίδιους τους χρήστες (κάθε χρήστης θα έχει πρόσβαση στα δικά του στοιχεία) και θα υπάρχει η δυνατότητα τροποποίησής τους από αυτούς</w:t>
      </w:r>
    </w:p>
    <w:p>
      <w:pPr>
        <w:numPr>
          <w:ilvl w:val="0"/>
          <w:numId w:val="11"/>
        </w:numPr>
        <w:spacing w:before="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θα είναι ορατά στους διαχειριστές του project, με εξαίρεση φυσικά το password για τον λογαριασμό τους, που θα είναι κρυπτογραφημένο στην βάση δεδομένων</w:t>
      </w:r>
    </w:p>
    <w:p>
      <w:pPr>
        <w:spacing w:before="0" w:after="240" w:line="240" w:lineRule="auto"/>
        <w:ind w:left="0" w:right="0" w:firstLine="0"/>
        <w:jc w:val="left"/>
        <w:rPr>
          <w:rFonts w:ascii="Arial" w:hAnsi="Arial" w:eastAsia="Arial" w:cs="Arial"/>
          <w:color w:val="auto"/>
          <w:spacing w:val="0"/>
          <w:position w:val="0"/>
          <w:sz w:val="22"/>
          <w:u w:val="single"/>
          <w:shd w:val="clear" w:fill="auto"/>
        </w:rPr>
      </w:pP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Τα δεδομένα των οχημάτων:</w:t>
      </w:r>
    </w:p>
    <w:p>
      <w:pPr>
        <w:numPr>
          <w:ilvl w:val="0"/>
          <w:numId w:val="12"/>
        </w:numPr>
        <w:spacing w:before="24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Θα είναι ορατά στους ιδιοκτήτες των σταθμών υπό την μορφή στατιστικών στοιχείων για τα οχήματα που κυκλοφορούν, χωρίς ωστόσο να είναι ορατή η ταυτότητα του ιδιοκτήτη του κάθε οχήματος.</w:t>
      </w:r>
    </w:p>
    <w:p>
      <w:pPr>
        <w:numPr>
          <w:ilvl w:val="0"/>
          <w:numId w:val="12"/>
        </w:numPr>
        <w:spacing w:before="0" w:after="24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Θα είναι ορατά στον εκάστοτε ιδιοκτήτη του οχήματος, όπως αυτός τα εισήγαγε στην εφαρμογή μας, ενώ θα του δίνεται η δυνατότητα να τα αλλάξει σε περίπτωση σφάλματος.</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Τα δεδομένα και τα στοιχεία που κρατώνται από τις φορτίσεις:</w:t>
      </w:r>
    </w:p>
    <w:p>
      <w:pPr>
        <w:numPr>
          <w:ilvl w:val="0"/>
          <w:numId w:val="13"/>
        </w:numPr>
        <w:spacing w:before="24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Θα είναι ορατά  σε αναλυτική μορφή στον ιδιοκτήτη του εκάστοτε σταθμού όπου πραγματοποιήθηκε η διαδικασία και στον χρήστη που συμμετείχε σε αυτή.</w:t>
      </w:r>
    </w:p>
    <w:p>
      <w:pPr>
        <w:numPr>
          <w:ilvl w:val="0"/>
          <w:numId w:val="13"/>
        </w:numPr>
        <w:spacing w:before="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Μόνο η αξιολόγηση και τα σχόλια θα είναι ορατά στους υπόλοιπους χρήστες  και στους ιδιοκτήτες των άλλων σταθμών βοηθώντας τους στην επιλογή σταθμού .</w:t>
      </w:r>
    </w:p>
    <w:p>
      <w:pPr>
        <w:numPr>
          <w:ilvl w:val="0"/>
          <w:numId w:val="13"/>
        </w:numPr>
        <w:spacing w:before="0" w:after="24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Μετά το πέρας της φόρτισης δεν θα υπάρχει δυνατότητα τροποποίησής τους, παρά μόνο από τους διαχειριστές, κατόπιν αιτήματος του ιδιοκτήτη του οχήματος ή του σταθμού εξαιτίας σφάλματος που συνέβη κατά την καταγραφή τους</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Σχετικά με τα δεδομένα των σταθμών και των θέσεων φόρτισης σε αυτούς:</w:t>
      </w:r>
    </w:p>
    <w:p>
      <w:pPr>
        <w:numPr>
          <w:ilvl w:val="0"/>
          <w:numId w:val="14"/>
        </w:numPr>
        <w:spacing w:before="24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Στους εγγεγραμμένους ιδιοκτήτες οχημάτων και στους εγγεγραμμένους ιδιοκτήτες άλλων σταθμών θα είναι ορατά βασικά στοιχεία για αυτούς, όπως είναι η διεύθυνση του σταθμού, ο πάροχος ενέργειας τον σταθμό, ο υπεύθυνος για την λειτουργία του φορέας, οι αξιολογήσεις του από άλλους χρήστες, η ημερομηνία δημιουργίας του, ο αριθμός των συνολικών, διαθέσιμων και λειτουργικών σημείων φόρτισης που παρέχει την τρέχουσα στιγμή και το είδος των συνδέσεων που παρέχει (απαραίτητο για λόγους συμβατότητας με το όχημά τους).</w:t>
      </w:r>
    </w:p>
    <w:p>
      <w:pPr>
        <w:numPr>
          <w:ilvl w:val="0"/>
          <w:numId w:val="14"/>
        </w:numPr>
        <w:spacing w:before="0" w:after="24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Στον εγγεγραμμένο ιδιοκτήτη του κάθε σταθμού προφανώς θα είναι διαθέσιμα όλα τα στοιχεία που κρατώνται στην βάση για τον συγκεκριμένο σταθμό, ενώ θα του δίνεται και η δυνατότητα να τα ενημερώσει</w:t>
      </w:r>
      <w:r>
        <w:rPr>
          <w:rFonts w:hint="default" w:ascii="Arial" w:hAnsi="Arial" w:eastAsia="Arial" w:cs="Arial"/>
          <w:color w:val="auto"/>
          <w:spacing w:val="0"/>
          <w:position w:val="0"/>
          <w:sz w:val="22"/>
          <w:shd w:val="clear" w:fill="auto"/>
          <w:lang w:val="el-GR"/>
        </w:rPr>
        <w:t>.</w:t>
      </w:r>
    </w:p>
    <w:p>
      <w:pPr>
        <w:spacing w:before="360" w:after="80" w:line="240" w:lineRule="auto"/>
        <w:ind w:left="0" w:right="0" w:firstLine="0"/>
        <w:jc w:val="left"/>
        <w:rPr>
          <w:rFonts w:ascii="Arial" w:hAnsi="Arial" w:eastAsia="Arial" w:cs="Arial"/>
          <w:color w:val="auto"/>
          <w:spacing w:val="0"/>
          <w:position w:val="0"/>
          <w:sz w:val="32"/>
          <w:shd w:val="clear" w:fill="auto"/>
        </w:rPr>
      </w:pPr>
      <w:r>
        <w:rPr>
          <w:rFonts w:ascii="Arial" w:hAnsi="Arial" w:eastAsia="Arial" w:cs="Arial"/>
          <w:b/>
          <w:color w:val="auto"/>
          <w:spacing w:val="0"/>
          <w:position w:val="0"/>
          <w:sz w:val="34"/>
          <w:shd w:val="clear" w:fill="auto"/>
        </w:rPr>
        <w:t>3.4</w:t>
      </w:r>
      <w:r>
        <w:rPr>
          <w:rFonts w:ascii="Arial" w:hAnsi="Arial" w:eastAsia="Arial" w:cs="Arial"/>
          <w:b/>
          <w:color w:val="auto"/>
          <w:spacing w:val="0"/>
          <w:position w:val="0"/>
          <w:sz w:val="34"/>
          <w:shd w:val="clear" w:fill="auto"/>
        </w:rPr>
        <w:tab/>
      </w:r>
      <w:r>
        <w:rPr>
          <w:rFonts w:hint="default" w:ascii="Arial" w:hAnsi="Arial" w:eastAsia="Arial" w:cs="Arial"/>
          <w:b/>
          <w:color w:val="auto"/>
          <w:spacing w:val="0"/>
          <w:position w:val="0"/>
          <w:sz w:val="34"/>
          <w:shd w:val="clear" w:fill="auto"/>
          <w:lang w:val="el-GR"/>
        </w:rPr>
        <w:t xml:space="preserve"> </w:t>
      </w:r>
      <w:r>
        <w:rPr>
          <w:rFonts w:ascii="Arial" w:hAnsi="Arial" w:eastAsia="Arial" w:cs="Arial"/>
          <w:b/>
          <w:color w:val="auto"/>
          <w:spacing w:val="0"/>
          <w:position w:val="0"/>
          <w:sz w:val="34"/>
          <w:shd w:val="clear" w:fill="auto"/>
        </w:rPr>
        <w:t>Περιορισμοί σχεδίασης</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Αναγκαία η χρήση HTML,CSS και JavaScript καθώς το UI θα τρέχει σε browser.</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Περιορισμός λόγω MySQL Workbench που μας αναγκάζει να έχουμε βάση με αυστηρή δομή δεδομένων και ομοιομορφία ως προς τις εγγραφές μας.</w:t>
      </w:r>
    </w:p>
    <w:p>
      <w:pPr>
        <w:spacing w:before="240" w:after="24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Τα πρότυπα που ακολουθήσαμε είναι τα εξής:</w:t>
      </w:r>
    </w:p>
    <w:p>
      <w:pPr>
        <w:numPr>
          <w:ilvl w:val="0"/>
          <w:numId w:val="15"/>
        </w:numPr>
        <w:spacing w:before="24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Python v</w:t>
      </w:r>
      <w:r>
        <w:rPr>
          <w:rFonts w:ascii="Arial" w:hAnsi="Arial" w:eastAsia="Arial" w:cs="Arial"/>
          <w:color w:val="202124"/>
          <w:spacing w:val="0"/>
          <w:position w:val="0"/>
          <w:sz w:val="24"/>
          <w:shd w:val="clear" w:fill="FFFFFF"/>
        </w:rPr>
        <w:t>3.8. 4</w:t>
      </w:r>
    </w:p>
    <w:p>
      <w:pPr>
        <w:numPr>
          <w:ilvl w:val="0"/>
          <w:numId w:val="15"/>
        </w:numPr>
        <w:spacing w:before="0" w:after="0" w:line="240" w:lineRule="auto"/>
        <w:ind w:left="720" w:right="0" w:hanging="360"/>
        <w:jc w:val="left"/>
        <w:rPr>
          <w:rFonts w:ascii="Arial" w:hAnsi="Arial" w:eastAsia="Arial" w:cs="Arial"/>
          <w:color w:val="202124"/>
          <w:spacing w:val="0"/>
          <w:position w:val="0"/>
          <w:sz w:val="24"/>
          <w:u w:val="single"/>
          <w:shd w:val="clear" w:fill="FFFFFF"/>
        </w:rPr>
      </w:pPr>
      <w:r>
        <w:rPr>
          <w:rFonts w:ascii="Arial" w:hAnsi="Arial" w:eastAsia="Arial" w:cs="Arial"/>
          <w:color w:val="202124"/>
          <w:spacing w:val="0"/>
          <w:position w:val="0"/>
          <w:sz w:val="24"/>
          <w:shd w:val="clear" w:fill="FFFFFF"/>
        </w:rPr>
        <w:t>MySQL v</w:t>
      </w:r>
      <w:r>
        <w:rPr>
          <w:rFonts w:ascii="Arial" w:hAnsi="Arial" w:eastAsia="Arial" w:cs="Arial"/>
          <w:color w:val="202124"/>
          <w:spacing w:val="0"/>
          <w:position w:val="0"/>
          <w:sz w:val="21"/>
          <w:shd w:val="clear" w:fill="FFFFFF"/>
        </w:rPr>
        <w:t>8.0.19</w:t>
      </w:r>
    </w:p>
    <w:p>
      <w:pPr>
        <w:numPr>
          <w:ilvl w:val="0"/>
          <w:numId w:val="15"/>
        </w:numPr>
        <w:spacing w:before="0" w:after="0" w:line="240" w:lineRule="auto"/>
        <w:ind w:left="720" w:right="0" w:hanging="360"/>
        <w:jc w:val="left"/>
        <w:rPr>
          <w:rFonts w:ascii="Arial" w:hAnsi="Arial" w:eastAsia="Arial" w:cs="Arial"/>
          <w:color w:val="202124"/>
          <w:spacing w:val="0"/>
          <w:position w:val="0"/>
          <w:sz w:val="21"/>
          <w:u w:val="single"/>
          <w:shd w:val="clear" w:fill="FFFFFF"/>
        </w:rPr>
      </w:pPr>
      <w:r>
        <w:rPr>
          <w:rFonts w:ascii="Arial" w:hAnsi="Arial" w:eastAsia="Arial" w:cs="Arial"/>
          <w:color w:val="202124"/>
          <w:spacing w:val="0"/>
          <w:position w:val="0"/>
          <w:sz w:val="21"/>
          <w:shd w:val="clear" w:fill="FFFFFF"/>
        </w:rPr>
        <w:t>Java v5.0</w:t>
      </w:r>
    </w:p>
    <w:p>
      <w:pPr>
        <w:numPr>
          <w:ilvl w:val="0"/>
          <w:numId w:val="15"/>
        </w:numPr>
        <w:spacing w:before="0" w:after="0" w:line="240" w:lineRule="auto"/>
        <w:ind w:left="720" w:right="0" w:hanging="360"/>
        <w:jc w:val="left"/>
        <w:rPr>
          <w:rFonts w:ascii="Arial" w:hAnsi="Arial" w:eastAsia="Arial" w:cs="Arial"/>
          <w:color w:val="202124"/>
          <w:spacing w:val="0"/>
          <w:position w:val="0"/>
          <w:sz w:val="21"/>
          <w:u w:val="single"/>
          <w:shd w:val="clear" w:fill="FFFFFF"/>
        </w:rPr>
      </w:pPr>
      <w:r>
        <w:rPr>
          <w:rFonts w:ascii="Arial" w:hAnsi="Arial" w:eastAsia="Arial" w:cs="Arial"/>
          <w:color w:val="202124"/>
          <w:spacing w:val="0"/>
          <w:position w:val="0"/>
          <w:sz w:val="24"/>
          <w:shd w:val="clear" w:fill="FFFFFF"/>
        </w:rPr>
        <w:t>HTML 5</w:t>
      </w:r>
    </w:p>
    <w:p>
      <w:pPr>
        <w:numPr>
          <w:ilvl w:val="0"/>
          <w:numId w:val="15"/>
        </w:numPr>
        <w:spacing w:before="0" w:after="0" w:line="240" w:lineRule="auto"/>
        <w:ind w:left="720" w:right="0" w:hanging="360"/>
        <w:jc w:val="left"/>
        <w:rPr>
          <w:rFonts w:ascii="Arial" w:hAnsi="Arial" w:eastAsia="Arial" w:cs="Arial"/>
          <w:color w:val="202124"/>
          <w:spacing w:val="0"/>
          <w:position w:val="0"/>
          <w:sz w:val="24"/>
          <w:u w:val="single"/>
          <w:shd w:val="clear" w:fill="FFFFFF"/>
        </w:rPr>
      </w:pPr>
      <w:r>
        <w:rPr>
          <w:rFonts w:ascii="Arial" w:hAnsi="Arial" w:eastAsia="Arial" w:cs="Arial"/>
          <w:color w:val="202124"/>
          <w:spacing w:val="0"/>
          <w:position w:val="0"/>
          <w:sz w:val="24"/>
          <w:shd w:val="clear" w:fill="FFFFFF"/>
        </w:rPr>
        <w:t>CSS 3</w:t>
      </w:r>
    </w:p>
    <w:p>
      <w:pPr>
        <w:numPr>
          <w:ilvl w:val="0"/>
          <w:numId w:val="15"/>
        </w:numPr>
        <w:spacing w:before="0" w:after="240" w:line="240" w:lineRule="auto"/>
        <w:ind w:left="720" w:right="0" w:hanging="360"/>
        <w:jc w:val="left"/>
        <w:rPr>
          <w:rFonts w:ascii="Arial" w:hAnsi="Arial" w:eastAsia="Arial" w:cs="Arial"/>
          <w:color w:val="202124"/>
          <w:spacing w:val="0"/>
          <w:position w:val="0"/>
          <w:sz w:val="24"/>
          <w:u w:val="single"/>
          <w:shd w:val="clear" w:fill="FFFFFF"/>
        </w:rPr>
      </w:pPr>
      <w:r>
        <w:rPr>
          <w:rFonts w:ascii="Arial" w:hAnsi="Arial" w:eastAsia="Arial" w:cs="Arial"/>
          <w:color w:val="202124"/>
          <w:spacing w:val="0"/>
          <w:position w:val="0"/>
          <w:sz w:val="24"/>
          <w:shd w:val="clear" w:fill="FFFFFF"/>
        </w:rPr>
        <w:t>Javascript ES7 (ECMAScript 2016)</w:t>
      </w:r>
    </w:p>
    <w:p>
      <w:pPr>
        <w:spacing w:before="240" w:after="240" w:line="240" w:lineRule="auto"/>
        <w:ind w:left="0" w:right="0" w:firstLine="0"/>
        <w:jc w:val="left"/>
        <w:rPr>
          <w:rFonts w:ascii="Arial" w:hAnsi="Arial" w:eastAsia="Arial" w:cs="Arial"/>
          <w:color w:val="202124"/>
          <w:spacing w:val="0"/>
          <w:position w:val="0"/>
          <w:sz w:val="24"/>
          <w:shd w:val="clear" w:fill="FFFFFF"/>
        </w:rPr>
      </w:pPr>
      <w:r>
        <w:rPr>
          <w:rFonts w:ascii="Arial" w:hAnsi="Arial" w:eastAsia="Arial" w:cs="Arial"/>
          <w:color w:val="202124"/>
          <w:spacing w:val="0"/>
          <w:position w:val="0"/>
          <w:sz w:val="24"/>
          <w:shd w:val="clear" w:fill="FFFFFF"/>
        </w:rPr>
        <w:t>Επίσης εφόσον η εφαρμογή είναι για εκπαιδευτικούς λόγους και η εισαγωγή καινούργιων δεδομένων θα γίνεται κυρίως απ’ τα δοσμένα δεν θα έχουμε ζωντανή λειτουργία του λογισμικού, με αποτέλεσμα να μην έχουμε πλήρη εικόνα για την αποτελεσματικότητα του, σε περίπτωση μεγάλου φόρτου εισαγωγής και επεξεργασίας δεδομένων, σε μικρό χρονικό διάστημα. Επιπρόσθετα λόγω της μη ύπαρξης αληθινών users δεν θα είναι δυνατή η παροχή σχολίων και παρατηρήσεων καθώς και κριτική σχετικά με την αποδοτικότητα και την φιλικότητα προς τον χρήστη της εφαρμογής για πιθανή βελτίωση της.</w:t>
      </w:r>
    </w:p>
    <w:p>
      <w:pPr>
        <w:spacing w:before="360" w:after="80" w:line="240" w:lineRule="auto"/>
        <w:ind w:left="0" w:right="0" w:firstLine="0"/>
        <w:jc w:val="left"/>
        <w:rPr>
          <w:rFonts w:ascii="Arial" w:hAnsi="Arial" w:eastAsia="Arial" w:cs="Arial"/>
          <w:b/>
          <w:color w:val="auto"/>
          <w:spacing w:val="0"/>
          <w:position w:val="0"/>
          <w:sz w:val="34"/>
          <w:shd w:val="clear" w:fill="auto"/>
        </w:rPr>
      </w:pPr>
    </w:p>
    <w:p>
      <w:pPr>
        <w:spacing w:before="360" w:after="80" w:line="240" w:lineRule="auto"/>
        <w:ind w:left="0" w:right="0" w:firstLine="0"/>
        <w:jc w:val="left"/>
        <w:rPr>
          <w:rFonts w:ascii="Arial" w:hAnsi="Arial" w:eastAsia="Arial" w:cs="Arial"/>
          <w:b/>
          <w:color w:val="auto"/>
          <w:spacing w:val="0"/>
          <w:position w:val="0"/>
          <w:sz w:val="34"/>
          <w:shd w:val="clear" w:fill="auto"/>
        </w:rPr>
      </w:pPr>
    </w:p>
    <w:p>
      <w:pPr>
        <w:spacing w:before="360" w:after="80" w:line="240" w:lineRule="auto"/>
        <w:ind w:left="0" w:right="0" w:firstLine="0"/>
        <w:jc w:val="left"/>
        <w:rPr>
          <w:rFonts w:ascii="Arial" w:hAnsi="Arial" w:eastAsia="Arial" w:cs="Arial"/>
          <w:b/>
          <w:color w:val="auto"/>
          <w:spacing w:val="0"/>
          <w:position w:val="0"/>
          <w:sz w:val="34"/>
          <w:shd w:val="clear" w:fill="auto"/>
        </w:rPr>
      </w:pPr>
    </w:p>
    <w:p>
      <w:pPr>
        <w:spacing w:before="360" w:after="80" w:line="240" w:lineRule="auto"/>
        <w:ind w:left="0" w:right="0" w:firstLine="0"/>
        <w:jc w:val="left"/>
        <w:rPr>
          <w:rFonts w:ascii="Arial" w:hAnsi="Arial" w:eastAsia="Arial" w:cs="Arial"/>
          <w:b/>
          <w:color w:val="auto"/>
          <w:spacing w:val="0"/>
          <w:position w:val="0"/>
          <w:sz w:val="34"/>
          <w:shd w:val="clear" w:fill="auto"/>
        </w:rPr>
      </w:pPr>
    </w:p>
    <w:p>
      <w:pPr>
        <w:spacing w:before="360" w:after="80" w:line="240" w:lineRule="auto"/>
        <w:ind w:left="0" w:right="0" w:firstLine="0"/>
        <w:jc w:val="left"/>
        <w:rPr>
          <w:rFonts w:ascii="Arial" w:hAnsi="Arial" w:eastAsia="Arial" w:cs="Arial"/>
          <w:b/>
          <w:color w:val="auto"/>
          <w:spacing w:val="0"/>
          <w:position w:val="0"/>
          <w:sz w:val="34"/>
          <w:shd w:val="clear" w:fill="auto"/>
        </w:rPr>
      </w:pPr>
      <w:r>
        <w:rPr>
          <w:rFonts w:ascii="Arial" w:hAnsi="Arial" w:eastAsia="Arial" w:cs="Arial"/>
          <w:b/>
          <w:color w:val="auto"/>
          <w:spacing w:val="0"/>
          <w:position w:val="0"/>
          <w:sz w:val="34"/>
          <w:shd w:val="clear" w:fill="auto"/>
        </w:rPr>
        <w:t>3.5</w:t>
      </w:r>
      <w:r>
        <w:rPr>
          <w:rFonts w:ascii="Arial" w:hAnsi="Arial" w:eastAsia="Arial" w:cs="Arial"/>
          <w:b/>
          <w:color w:val="auto"/>
          <w:spacing w:val="0"/>
          <w:position w:val="0"/>
          <w:sz w:val="34"/>
          <w:shd w:val="clear" w:fill="auto"/>
        </w:rPr>
        <w:tab/>
      </w:r>
      <w:r>
        <w:rPr>
          <w:rFonts w:ascii="Arial" w:hAnsi="Arial" w:eastAsia="Arial" w:cs="Arial"/>
          <w:b/>
          <w:color w:val="auto"/>
          <w:spacing w:val="0"/>
          <w:position w:val="0"/>
          <w:sz w:val="34"/>
          <w:shd w:val="clear" w:fill="auto"/>
        </w:rPr>
        <w:t>Λοιπές απαιτήσεις</w:t>
      </w:r>
    </w:p>
    <w:p>
      <w:pPr>
        <w:spacing w:before="280" w:after="80" w:line="240" w:lineRule="auto"/>
        <w:ind w:left="0" w:right="0" w:firstLine="0"/>
        <w:jc w:val="left"/>
        <w:rPr>
          <w:rFonts w:ascii="Arial" w:hAnsi="Arial" w:eastAsia="Arial" w:cs="Arial"/>
          <w:b/>
          <w:color w:val="000000"/>
          <w:spacing w:val="0"/>
          <w:position w:val="0"/>
          <w:sz w:val="26"/>
          <w:shd w:val="clear" w:fill="auto"/>
        </w:rPr>
      </w:pPr>
      <w:r>
        <w:rPr>
          <w:rFonts w:ascii="Arial" w:hAnsi="Arial" w:eastAsia="Arial" w:cs="Arial"/>
          <w:b/>
          <w:color w:val="000000"/>
          <w:spacing w:val="0"/>
          <w:position w:val="0"/>
          <w:sz w:val="26"/>
          <w:shd w:val="clear" w:fill="auto"/>
        </w:rPr>
        <w:t>3.5.1</w:t>
      </w:r>
      <w:r>
        <w:rPr>
          <w:rFonts w:ascii="Arial" w:hAnsi="Arial" w:eastAsia="Arial" w:cs="Arial"/>
          <w:b/>
          <w:color w:val="000000"/>
          <w:spacing w:val="0"/>
          <w:position w:val="0"/>
          <w:sz w:val="26"/>
          <w:shd w:val="clear" w:fill="auto"/>
        </w:rPr>
        <w:tab/>
      </w:r>
      <w:r>
        <w:rPr>
          <w:rFonts w:ascii="Arial" w:hAnsi="Arial" w:eastAsia="Arial" w:cs="Arial"/>
          <w:b/>
          <w:color w:val="000000"/>
          <w:spacing w:val="0"/>
          <w:position w:val="0"/>
          <w:sz w:val="26"/>
          <w:shd w:val="clear" w:fill="auto"/>
        </w:rPr>
        <w:t>Απαιτήσεις διαθεσιμότητας λογισμικού</w:t>
      </w:r>
    </w:p>
    <w:p>
      <w:pPr>
        <w:numPr>
          <w:ilvl w:val="0"/>
          <w:numId w:val="16"/>
        </w:numPr>
        <w:spacing w:before="24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Το λογισμικό είναι απαραίτητο να είναι διαθέσιμο συνεχώς </w:t>
      </w:r>
    </w:p>
    <w:p>
      <w:pPr>
        <w:numPr>
          <w:ilvl w:val="0"/>
          <w:numId w:val="16"/>
        </w:numPr>
        <w:spacing w:before="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Απαιτείται η γρήγορη επιστροφή αποτελεσμάτων για πολλούς χρήστες ταυτόχρονα </w:t>
      </w:r>
    </w:p>
    <w:p>
      <w:pPr>
        <w:numPr>
          <w:ilvl w:val="0"/>
          <w:numId w:val="16"/>
        </w:numPr>
        <w:spacing w:before="0" w:after="24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Ανάλογα με τον χρήστη περιορίζεται η πρόσβαση του (ανάγνωση/καταγραφή) στα δεδομένα με κοινή για όλους πρόσβαση σε δημόσια στοιχεία (όπως τοποθεσία τιμές και αξιολόγηση σταθμών) και μοναδική σε προσωπικά που αφορούν μόνο τον ιδιοκτήτη αυτοκινήτου ή σταθμού </w:t>
      </w:r>
    </w:p>
    <w:p>
      <w:pPr>
        <w:spacing w:before="280" w:after="80" w:line="240" w:lineRule="auto"/>
        <w:ind w:left="0" w:right="0" w:firstLine="0"/>
        <w:jc w:val="left"/>
        <w:rPr>
          <w:rFonts w:ascii="Arial" w:hAnsi="Arial" w:eastAsia="Arial" w:cs="Arial"/>
          <w:color w:val="434343"/>
          <w:spacing w:val="0"/>
          <w:position w:val="0"/>
          <w:sz w:val="28"/>
          <w:shd w:val="clear" w:fill="auto"/>
        </w:rPr>
      </w:pPr>
      <w:r>
        <w:rPr>
          <w:rFonts w:ascii="Arial" w:hAnsi="Arial" w:eastAsia="Arial" w:cs="Arial"/>
          <w:b/>
          <w:color w:val="000000"/>
          <w:spacing w:val="0"/>
          <w:position w:val="0"/>
          <w:sz w:val="26"/>
          <w:shd w:val="clear" w:fill="auto"/>
        </w:rPr>
        <w:t>3.5.2</w:t>
      </w:r>
      <w:r>
        <w:rPr>
          <w:rFonts w:ascii="Arial" w:hAnsi="Arial" w:eastAsia="Arial" w:cs="Arial"/>
          <w:b/>
          <w:color w:val="000000"/>
          <w:spacing w:val="0"/>
          <w:position w:val="0"/>
          <w:sz w:val="26"/>
          <w:shd w:val="clear" w:fill="auto"/>
        </w:rPr>
        <w:tab/>
      </w:r>
      <w:r>
        <w:rPr>
          <w:rFonts w:ascii="Arial" w:hAnsi="Arial" w:eastAsia="Arial" w:cs="Arial"/>
          <w:b/>
          <w:color w:val="000000"/>
          <w:spacing w:val="0"/>
          <w:position w:val="0"/>
          <w:sz w:val="26"/>
          <w:shd w:val="clear" w:fill="auto"/>
        </w:rPr>
        <w:t>Απαιτήσεις ασφάλειας</w:t>
      </w:r>
    </w:p>
    <w:p>
      <w:pPr>
        <w:numPr>
          <w:ilvl w:val="0"/>
          <w:numId w:val="17"/>
        </w:numPr>
        <w:spacing w:before="24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Κρυπτογράφηση δεδομένων των συναλλαγών </w:t>
      </w:r>
    </w:p>
    <w:p>
      <w:pPr>
        <w:numPr>
          <w:ilvl w:val="0"/>
          <w:numId w:val="17"/>
        </w:numPr>
        <w:spacing w:before="0" w:after="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Προστασία κωδικών των λογαριασμών καθώς και στοιχείων που η πιθανή πρόσβαση από τρίτους θα μπορούσε να φέρει κινδύνους και καταπάτηση βασικών δικαιωμάτων  </w:t>
      </w:r>
    </w:p>
    <w:p>
      <w:pPr>
        <w:numPr>
          <w:ilvl w:val="0"/>
          <w:numId w:val="17"/>
        </w:numPr>
        <w:spacing w:before="0" w:after="240" w:line="240"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Ανωνυμία στοιχείων σε περίπτωση χρήσης τους σε στατιστικά</w:t>
      </w:r>
    </w:p>
    <w:p>
      <w:pPr>
        <w:spacing w:before="240" w:after="240" w:line="240" w:lineRule="auto"/>
        <w:ind w:left="720" w:right="0" w:firstLine="0"/>
        <w:jc w:val="left"/>
        <w:rPr>
          <w:rFonts w:ascii="Arial" w:hAnsi="Arial" w:eastAsia="Arial" w:cs="Arial"/>
          <w:color w:val="auto"/>
          <w:spacing w:val="0"/>
          <w:position w:val="0"/>
          <w:sz w:val="22"/>
          <w:shd w:val="clear" w:fill="auto"/>
        </w:rPr>
      </w:pPr>
    </w:p>
    <w:p>
      <w:pPr>
        <w:spacing w:before="280" w:after="80" w:line="240" w:lineRule="auto"/>
        <w:ind w:left="0" w:right="0" w:firstLine="0"/>
        <w:jc w:val="left"/>
        <w:rPr>
          <w:rFonts w:ascii="Arial" w:hAnsi="Arial" w:eastAsia="Arial" w:cs="Arial"/>
          <w:b/>
          <w:color w:val="000000"/>
          <w:spacing w:val="0"/>
          <w:position w:val="0"/>
          <w:sz w:val="26"/>
          <w:shd w:val="clear" w:fill="auto"/>
        </w:rPr>
      </w:pPr>
      <w:r>
        <w:rPr>
          <w:rFonts w:ascii="Arial" w:hAnsi="Arial" w:eastAsia="Arial" w:cs="Arial"/>
          <w:b/>
          <w:color w:val="000000"/>
          <w:spacing w:val="0"/>
          <w:position w:val="0"/>
          <w:sz w:val="26"/>
          <w:shd w:val="clear" w:fill="auto"/>
        </w:rPr>
        <w:t>3.5.3</w:t>
      </w:r>
      <w:r>
        <w:rPr>
          <w:rFonts w:ascii="Arial" w:hAnsi="Arial" w:eastAsia="Arial" w:cs="Arial"/>
          <w:b/>
          <w:color w:val="000000"/>
          <w:spacing w:val="0"/>
          <w:position w:val="0"/>
          <w:sz w:val="26"/>
          <w:shd w:val="clear" w:fill="auto"/>
        </w:rPr>
        <w:tab/>
      </w:r>
      <w:r>
        <w:rPr>
          <w:rFonts w:ascii="Arial" w:hAnsi="Arial" w:eastAsia="Arial" w:cs="Arial"/>
          <w:b/>
          <w:color w:val="000000"/>
          <w:spacing w:val="0"/>
          <w:position w:val="0"/>
          <w:sz w:val="26"/>
          <w:shd w:val="clear" w:fill="auto"/>
        </w:rPr>
        <w:t>Απαιτήσεις συντήρησης</w:t>
      </w:r>
    </w:p>
    <w:p>
      <w:pPr>
        <w:numPr>
          <w:ilvl w:val="0"/>
          <w:numId w:val="18"/>
        </w:numPr>
        <w:spacing w:before="0" w:after="0" w:line="276"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Αναπροσαρμογές κώδικα για αντιμετώπιση πιθανών προβλημάτων</w:t>
      </w:r>
    </w:p>
    <w:p>
      <w:pPr>
        <w:numPr>
          <w:ilvl w:val="0"/>
          <w:numId w:val="18"/>
        </w:numPr>
        <w:spacing w:before="0" w:after="0" w:line="276"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Ανταπόκριση στα σχόλια και τις κριτικές των χρηστών που αφορούν το user interface καθώς και πιθανά προβλήματα και bugs</w:t>
      </w:r>
    </w:p>
    <w:p>
      <w:pPr>
        <w:numPr>
          <w:ilvl w:val="0"/>
          <w:numId w:val="18"/>
        </w:numPr>
        <w:spacing w:before="0" w:after="0" w:line="276" w:lineRule="auto"/>
        <w:ind w:left="720" w:right="0" w:hanging="36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shd w:val="clear" w:fill="auto"/>
        </w:rPr>
        <w:t xml:space="preserve">Αναθεώρηση της βάσης για πιθανή διαγραφή απαρχαιωμένων δεδομένων καθώς και πιθανή προσθήκη νέων attributes    </w:t>
      </w:r>
    </w:p>
    <w:p>
      <w:pPr>
        <w:spacing w:before="0" w:after="0" w:line="276" w:lineRule="auto"/>
        <w:ind w:left="0" w:right="0" w:firstLine="0"/>
        <w:jc w:val="left"/>
        <w:rPr>
          <w:rFonts w:ascii="Arial" w:hAnsi="Arial" w:eastAsia="Arial" w:cs="Arial"/>
          <w:color w:val="auto"/>
          <w:spacing w:val="0"/>
          <w:position w:val="0"/>
          <w:sz w:val="22"/>
          <w:shd w:val="clear" w:fill="auto"/>
        </w:rPr>
      </w:pPr>
    </w:p>
    <w:p>
      <w:pPr>
        <w:spacing w:before="240" w:after="240" w:line="240" w:lineRule="auto"/>
        <w:ind w:left="0" w:right="0" w:firstLine="0"/>
        <w:jc w:val="left"/>
        <w:rPr>
          <w:rFonts w:ascii="Arial" w:hAnsi="Arial" w:eastAsia="Arial" w:cs="Arial"/>
          <w:color w:val="auto"/>
          <w:spacing w:val="0"/>
          <w:position w:val="0"/>
          <w:sz w:val="22"/>
          <w:shd w:val="clear" w:fill="auto"/>
        </w:rPr>
      </w:pPr>
    </w:p>
    <w:p>
      <w:pPr>
        <w:spacing w:before="0" w:after="0" w:line="276" w:lineRule="auto"/>
        <w:ind w:left="0" w:right="0" w:firstLine="0"/>
        <w:jc w:val="left"/>
        <w:rPr>
          <w:rFonts w:ascii="Arial" w:hAnsi="Arial" w:eastAsia="Arial" w:cs="Arial"/>
          <w:color w:val="auto"/>
          <w:spacing w:val="0"/>
          <w:position w:val="0"/>
          <w:sz w:val="22"/>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1"/>
      <w:numFmt w:val="bullet"/>
      <w:lvlText w:val="•"/>
      <w:lvlJc w:val="left"/>
    </w:lvl>
  </w:abstractNum>
  <w:abstractNum w:abstractNumId="1">
    <w:nsid w:val="B5E306ED"/>
    <w:multiLevelType w:val="singleLevel"/>
    <w:tmpl w:val="B5E306ED"/>
    <w:lvl w:ilvl="0" w:tentative="0">
      <w:start w:val="1"/>
      <w:numFmt w:val="bullet"/>
      <w:lvlText w:val="•"/>
      <w:lvlJc w:val="left"/>
    </w:lvl>
  </w:abstractNum>
  <w:abstractNum w:abstractNumId="2">
    <w:nsid w:val="BF205925"/>
    <w:multiLevelType w:val="singleLevel"/>
    <w:tmpl w:val="BF205925"/>
    <w:lvl w:ilvl="0" w:tentative="0">
      <w:start w:val="1"/>
      <w:numFmt w:val="bullet"/>
      <w:lvlText w:val="•"/>
      <w:lvlJc w:val="left"/>
    </w:lvl>
  </w:abstractNum>
  <w:abstractNum w:abstractNumId="3">
    <w:nsid w:val="C8879AEF"/>
    <w:multiLevelType w:val="singleLevel"/>
    <w:tmpl w:val="C8879AEF"/>
    <w:lvl w:ilvl="0" w:tentative="0">
      <w:start w:val="1"/>
      <w:numFmt w:val="bullet"/>
      <w:lvlText w:val="•"/>
      <w:lvlJc w:val="left"/>
    </w:lvl>
  </w:abstractNum>
  <w:abstractNum w:abstractNumId="4">
    <w:nsid w:val="CF092B84"/>
    <w:multiLevelType w:val="singleLevel"/>
    <w:tmpl w:val="CF092B84"/>
    <w:lvl w:ilvl="0" w:tentative="0">
      <w:start w:val="1"/>
      <w:numFmt w:val="bullet"/>
      <w:lvlText w:val="•"/>
      <w:lvlJc w:val="left"/>
    </w:lvl>
  </w:abstractNum>
  <w:abstractNum w:abstractNumId="5">
    <w:nsid w:val="D7F9FE59"/>
    <w:multiLevelType w:val="singleLevel"/>
    <w:tmpl w:val="D7F9FE59"/>
    <w:lvl w:ilvl="0" w:tentative="0">
      <w:start w:val="1"/>
      <w:numFmt w:val="bullet"/>
      <w:lvlText w:val="•"/>
      <w:lvlJc w:val="left"/>
    </w:lvl>
  </w:abstractNum>
  <w:abstractNum w:abstractNumId="6">
    <w:nsid w:val="DCBA6B53"/>
    <w:multiLevelType w:val="singleLevel"/>
    <w:tmpl w:val="DCBA6B53"/>
    <w:lvl w:ilvl="0" w:tentative="0">
      <w:start w:val="1"/>
      <w:numFmt w:val="bullet"/>
      <w:lvlText w:val="•"/>
      <w:lvlJc w:val="left"/>
    </w:lvl>
  </w:abstractNum>
  <w:abstractNum w:abstractNumId="7">
    <w:nsid w:val="F4B5D9F5"/>
    <w:multiLevelType w:val="singleLevel"/>
    <w:tmpl w:val="F4B5D9F5"/>
    <w:lvl w:ilvl="0" w:tentative="0">
      <w:start w:val="1"/>
      <w:numFmt w:val="bullet"/>
      <w:lvlText w:val="•"/>
      <w:lvlJc w:val="left"/>
    </w:lvl>
  </w:abstractNum>
  <w:abstractNum w:abstractNumId="8">
    <w:nsid w:val="0053208E"/>
    <w:multiLevelType w:val="singleLevel"/>
    <w:tmpl w:val="0053208E"/>
    <w:lvl w:ilvl="0" w:tentative="0">
      <w:start w:val="1"/>
      <w:numFmt w:val="bullet"/>
      <w:lvlText w:val="•"/>
      <w:lvlJc w:val="left"/>
    </w:lvl>
  </w:abstractNum>
  <w:abstractNum w:abstractNumId="9">
    <w:nsid w:val="0248C179"/>
    <w:multiLevelType w:val="singleLevel"/>
    <w:tmpl w:val="0248C179"/>
    <w:lvl w:ilvl="0" w:tentative="0">
      <w:start w:val="1"/>
      <w:numFmt w:val="bullet"/>
      <w:lvlText w:val="•"/>
      <w:lvlJc w:val="left"/>
    </w:lvl>
  </w:abstractNum>
  <w:abstractNum w:abstractNumId="10">
    <w:nsid w:val="03D62ECE"/>
    <w:multiLevelType w:val="singleLevel"/>
    <w:tmpl w:val="03D62ECE"/>
    <w:lvl w:ilvl="0" w:tentative="0">
      <w:start w:val="1"/>
      <w:numFmt w:val="bullet"/>
      <w:lvlText w:val="•"/>
      <w:lvlJc w:val="left"/>
    </w:lvl>
  </w:abstractNum>
  <w:abstractNum w:abstractNumId="11">
    <w:nsid w:val="2470EC97"/>
    <w:multiLevelType w:val="singleLevel"/>
    <w:tmpl w:val="2470EC97"/>
    <w:lvl w:ilvl="0" w:tentative="0">
      <w:start w:val="1"/>
      <w:numFmt w:val="bullet"/>
      <w:lvlText w:val="•"/>
      <w:lvlJc w:val="left"/>
    </w:lvl>
  </w:abstractNum>
  <w:abstractNum w:abstractNumId="12">
    <w:nsid w:val="25B654F3"/>
    <w:multiLevelType w:val="singleLevel"/>
    <w:tmpl w:val="25B654F3"/>
    <w:lvl w:ilvl="0" w:tentative="0">
      <w:start w:val="1"/>
      <w:numFmt w:val="bullet"/>
      <w:lvlText w:val="•"/>
      <w:lvlJc w:val="left"/>
    </w:lvl>
  </w:abstractNum>
  <w:abstractNum w:abstractNumId="13">
    <w:nsid w:val="2A8F537B"/>
    <w:multiLevelType w:val="singleLevel"/>
    <w:tmpl w:val="2A8F537B"/>
    <w:lvl w:ilvl="0" w:tentative="0">
      <w:start w:val="1"/>
      <w:numFmt w:val="bullet"/>
      <w:lvlText w:val="•"/>
      <w:lvlJc w:val="left"/>
    </w:lvl>
  </w:abstractNum>
  <w:abstractNum w:abstractNumId="14">
    <w:nsid w:val="4D4DC07F"/>
    <w:multiLevelType w:val="singleLevel"/>
    <w:tmpl w:val="4D4DC07F"/>
    <w:lvl w:ilvl="0" w:tentative="0">
      <w:start w:val="1"/>
      <w:numFmt w:val="bullet"/>
      <w:lvlText w:val="•"/>
      <w:lvlJc w:val="left"/>
    </w:lvl>
  </w:abstractNum>
  <w:abstractNum w:abstractNumId="15">
    <w:nsid w:val="59ADCABA"/>
    <w:multiLevelType w:val="singleLevel"/>
    <w:tmpl w:val="59ADCABA"/>
    <w:lvl w:ilvl="0" w:tentative="0">
      <w:start w:val="1"/>
      <w:numFmt w:val="bullet"/>
      <w:lvlText w:val="•"/>
      <w:lvlJc w:val="left"/>
    </w:lvl>
  </w:abstractNum>
  <w:abstractNum w:abstractNumId="16">
    <w:nsid w:val="5A241D34"/>
    <w:multiLevelType w:val="singleLevel"/>
    <w:tmpl w:val="5A241D34"/>
    <w:lvl w:ilvl="0" w:tentative="0">
      <w:start w:val="1"/>
      <w:numFmt w:val="bullet"/>
      <w:lvlText w:val="•"/>
      <w:lvlJc w:val="left"/>
    </w:lvl>
  </w:abstractNum>
  <w:abstractNum w:abstractNumId="17">
    <w:nsid w:val="72183CF9"/>
    <w:multiLevelType w:val="singleLevel"/>
    <w:tmpl w:val="72183CF9"/>
    <w:lvl w:ilvl="0" w:tentative="0">
      <w:start w:val="1"/>
      <w:numFmt w:val="bullet"/>
      <w:lvlText w:val="•"/>
      <w:lvlJc w:val="left"/>
    </w:lvl>
  </w:abstractNum>
  <w:num w:numId="1">
    <w:abstractNumId w:val="8"/>
  </w:num>
  <w:num w:numId="2">
    <w:abstractNumId w:val="4"/>
  </w:num>
  <w:num w:numId="3">
    <w:abstractNumId w:val="15"/>
  </w:num>
  <w:num w:numId="4">
    <w:abstractNumId w:val="2"/>
  </w:num>
  <w:num w:numId="5">
    <w:abstractNumId w:val="1"/>
  </w:num>
  <w:num w:numId="6">
    <w:abstractNumId w:val="10"/>
  </w:num>
  <w:num w:numId="7">
    <w:abstractNumId w:val="12"/>
  </w:num>
  <w:num w:numId="8">
    <w:abstractNumId w:val="17"/>
  </w:num>
  <w:num w:numId="9">
    <w:abstractNumId w:val="9"/>
  </w:num>
  <w:num w:numId="10">
    <w:abstractNumId w:val="0"/>
  </w:num>
  <w:num w:numId="11">
    <w:abstractNumId w:val="13"/>
  </w:num>
  <w:num w:numId="12">
    <w:abstractNumId w:val="16"/>
  </w:num>
  <w:num w:numId="13">
    <w:abstractNumId w:val="3"/>
  </w:num>
  <w:num w:numId="14">
    <w:abstractNumId w:val="14"/>
  </w:num>
  <w:num w:numId="15">
    <w:abstractNumId w:val="7"/>
  </w:num>
  <w:num w:numId="16">
    <w:abstractNumId w:val="11"/>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compat>
    <w:splitPgBreakAndParaMark/>
    <w:compatSetting w:name="compatibilityMode" w:uri="http://schemas.microsoft.com/office/word" w:val="12"/>
  </w:compat>
  <w:rsids>
    <w:rsidRoot w:val="00000000"/>
    <w:rsid w:val="071F3E28"/>
    <w:rsid w:val="322239CF"/>
    <w:rsid w:val="4EB533B5"/>
    <w:rsid w:val="67F53EF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28</TotalTime>
  <ScaleCrop>false</ScaleCrop>
  <LinksUpToDate>false</LinksUpToDate>
  <Application>WPS Office_11.2.0.10017_F1E327BC-269C-435d-A152-05C5408002CA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2021-03-14T17:20:00Z</dcterms:created>
  <dc:creator>atha</dc:creator>
  <cp:lastModifiedBy>atha</cp:lastModifiedBy>
  <dcterms:modified xsi:type="dcterms:W3CDTF">2021-03-14T18:21:54Z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